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B669" w14:textId="77777777" w:rsidR="00702AFC" w:rsidRDefault="00702AFC">
      <w:pPr>
        <w:jc w:val="center"/>
        <w:rPr>
          <w:b/>
        </w:rPr>
      </w:pPr>
    </w:p>
    <w:p w14:paraId="4B45D926" w14:textId="77777777" w:rsidR="00702AFC" w:rsidRDefault="00702AFC">
      <w:pPr>
        <w:jc w:val="center"/>
        <w:rPr>
          <w:sz w:val="44"/>
          <w:szCs w:val="44"/>
        </w:rPr>
      </w:pPr>
    </w:p>
    <w:p w14:paraId="51A85C26" w14:textId="77777777" w:rsidR="00702AFC" w:rsidRDefault="00702AFC">
      <w:pPr>
        <w:jc w:val="center"/>
        <w:rPr>
          <w:sz w:val="44"/>
          <w:szCs w:val="44"/>
        </w:rPr>
      </w:pPr>
    </w:p>
    <w:p w14:paraId="42E3F35F" w14:textId="77777777" w:rsidR="00702AFC" w:rsidRDefault="00702AFC">
      <w:pPr>
        <w:jc w:val="center"/>
        <w:rPr>
          <w:sz w:val="44"/>
          <w:szCs w:val="44"/>
        </w:rPr>
      </w:pPr>
    </w:p>
    <w:p w14:paraId="3DFC6DFC" w14:textId="77777777" w:rsidR="00702AFC" w:rsidRDefault="00702AFC">
      <w:pPr>
        <w:jc w:val="center"/>
        <w:rPr>
          <w:sz w:val="44"/>
          <w:szCs w:val="44"/>
        </w:rPr>
      </w:pPr>
    </w:p>
    <w:p w14:paraId="18143AA9" w14:textId="77777777" w:rsidR="00702AFC" w:rsidRDefault="00702AFC">
      <w:pPr>
        <w:jc w:val="center"/>
        <w:rPr>
          <w:sz w:val="44"/>
          <w:szCs w:val="44"/>
        </w:rPr>
      </w:pPr>
    </w:p>
    <w:p w14:paraId="5B1B1E44" w14:textId="77777777" w:rsidR="00702AFC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设备和计算安全</w:t>
      </w:r>
    </w:p>
    <w:p w14:paraId="3A64EB5F" w14:textId="77777777" w:rsidR="00702AFC" w:rsidRDefault="00702AFC"/>
    <w:p w14:paraId="4CA67F17" w14:textId="77777777" w:rsidR="00702AFC" w:rsidRDefault="00702AFC"/>
    <w:p w14:paraId="2A667E8E" w14:textId="77777777" w:rsidR="00702AFC" w:rsidRDefault="00702AFC"/>
    <w:p w14:paraId="3911E853" w14:textId="77777777" w:rsidR="00702AFC" w:rsidRDefault="00702AFC"/>
    <w:p w14:paraId="7F0A90B7" w14:textId="77777777" w:rsidR="00702AFC" w:rsidRDefault="00702AFC"/>
    <w:p w14:paraId="535EB125" w14:textId="77777777" w:rsidR="00702AFC" w:rsidRDefault="00702AFC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3810"/>
        <w:gridCol w:w="1137"/>
        <w:gridCol w:w="3183"/>
      </w:tblGrid>
      <w:tr w:rsidR="00702AFC" w14:paraId="250ACDAF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BEAB3C" w14:textId="77777777" w:rsidR="00702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11FD" w14:textId="77777777" w:rsidR="00702AFC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702AFC" w14:paraId="38D7868B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8183F3" w14:textId="77777777" w:rsidR="00702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BECB" w14:textId="77777777" w:rsidR="00702AFC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evaluate_sbjs_member_sign_pic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2375076" w14:textId="77777777" w:rsidR="00702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62C3" w14:textId="77777777" w:rsidR="00702AFC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702AFC" w14:paraId="1C6B103A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5159B7" w14:textId="77777777" w:rsidR="00702AF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B8571" w14:textId="77777777" w:rsidR="00702AFC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evaluate_sbjs_start_date_pic</w:t>
            </w:r>
            <w:proofErr w:type="spellEnd"/>
            <w:proofErr w:type="gramStart"/>
            <w:r>
              <w:rPr>
                <w:rFonts w:hint="eastAsia"/>
              </w:rPr>
              <w:t>}}  -</w:t>
            </w:r>
            <w:proofErr w:type="gramEnd"/>
            <w:r>
              <w:rPr>
                <w:rFonts w:hint="eastAsia"/>
              </w:rPr>
              <w:t xml:space="preserve">  {{</w:t>
            </w:r>
            <w:proofErr w:type="spellStart"/>
            <w:r>
              <w:rPr>
                <w:rFonts w:hint="eastAsia"/>
              </w:rPr>
              <w:t>evaluate_sbjs_end_date_pic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525A422F" w14:textId="77777777" w:rsidR="00702AFC" w:rsidRDefault="00702AFC">
      <w:pPr>
        <w:ind w:firstLineChars="200" w:firstLine="480"/>
      </w:pPr>
    </w:p>
    <w:p w14:paraId="6BA9D8FE" w14:textId="77777777" w:rsidR="00702AFC" w:rsidRDefault="00702AFC">
      <w:pPr>
        <w:rPr>
          <w:szCs w:val="28"/>
        </w:rPr>
        <w:sectPr w:rsidR="00702AF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6DF672E5" w14:textId="77777777" w:rsidR="00702AFC" w:rsidRDefault="00702AFC">
      <w:pPr>
        <w:pStyle w:val="af2"/>
        <w:spacing w:before="0" w:line="240" w:lineRule="auto"/>
        <w:ind w:firstLine="0"/>
        <w:rPr>
          <w:sz w:val="2"/>
          <w:szCs w:val="2"/>
        </w:rPr>
        <w:sectPr w:rsidR="00702AFC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22A2A751" w14:textId="77777777" w:rsidR="00702AFC" w:rsidRDefault="00000000">
      <w:pPr>
        <w:pStyle w:val="2"/>
        <w:numPr>
          <w:ilvl w:val="0"/>
          <w:numId w:val="14"/>
        </w:numPr>
        <w:tabs>
          <w:tab w:val="left" w:pos="4545"/>
        </w:tabs>
        <w:rPr>
          <w:rFonts w:ascii="黑体" w:hAnsi="黑体" w:cs="黑体" w:hint="eastAsia"/>
          <w:szCs w:val="30"/>
        </w:rPr>
      </w:pPr>
      <w:r>
        <w:t>设备和计算安全</w:t>
      </w:r>
    </w:p>
    <w:sectPr w:rsidR="00702AFC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4DD8B" w14:textId="77777777" w:rsidR="001F0C70" w:rsidRDefault="001F0C70">
      <w:pPr>
        <w:spacing w:line="240" w:lineRule="auto"/>
      </w:pPr>
      <w:r>
        <w:separator/>
      </w:r>
    </w:p>
  </w:endnote>
  <w:endnote w:type="continuationSeparator" w:id="0">
    <w:p w14:paraId="0B51AB01" w14:textId="77777777" w:rsidR="001F0C70" w:rsidRDefault="001F0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圏...">
    <w:altName w:val="宋体"/>
    <w:charset w:val="86"/>
    <w:family w:val="roma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6702" w14:textId="77777777" w:rsidR="00C76496" w:rsidRDefault="00C76496">
    <w:pPr>
      <w:pStyle w:val="af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EBCD" w14:textId="77777777" w:rsidR="00702AFC" w:rsidRDefault="00702AFC">
    <w:pPr>
      <w:pStyle w:val="affd"/>
    </w:pPr>
  </w:p>
  <w:p w14:paraId="0C10D046" w14:textId="77777777" w:rsidR="00702AFC" w:rsidRDefault="00702AFC">
    <w:pPr>
      <w:pStyle w:val="aff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08BD" w14:textId="77777777" w:rsidR="00C76496" w:rsidRDefault="00C76496">
    <w:pPr>
      <w:pStyle w:val="aff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7F5C" w14:textId="77777777" w:rsidR="00702AFC" w:rsidRDefault="00000000">
    <w:pPr>
      <w:pStyle w:val="affd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B70243" wp14:editId="4C4820E0">
              <wp:simplePos x="0" y="0"/>
              <wp:positionH relativeFrom="margin">
                <wp:posOffset>3731599</wp:posOffset>
              </wp:positionH>
              <wp:positionV relativeFrom="paragraph">
                <wp:posOffset>2863</wp:posOffset>
              </wp:positionV>
              <wp:extent cx="1046916" cy="167434"/>
              <wp:effectExtent l="0" t="0" r="1270" b="444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916" cy="1674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C5A13F" w14:textId="1816CB68" w:rsidR="00702AFC" w:rsidRDefault="00000000">
                          <w:pPr>
                            <w:pStyle w:val="affd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C76496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C76496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B7024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3.85pt;margin-top:.25pt;width:82.45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" filled="f" stroked="f" strokeweight=".5pt">
              <v:textbox inset="0,0,0,0">
                <w:txbxContent>
                  <w:p w14:paraId="4FC5A13F" w14:textId="1816CB68" w:rsidR="00702AFC" w:rsidRDefault="00000000">
                    <w:pPr>
                      <w:pStyle w:val="affd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C76496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C76496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67BBA33" w14:textId="77777777" w:rsidR="00702AFC" w:rsidRDefault="00702AFC">
    <w:pPr>
      <w:pStyle w:val="af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A134" w14:textId="77777777" w:rsidR="001F0C70" w:rsidRDefault="001F0C70">
      <w:r>
        <w:separator/>
      </w:r>
    </w:p>
  </w:footnote>
  <w:footnote w:type="continuationSeparator" w:id="0">
    <w:p w14:paraId="175F6AF7" w14:textId="77777777" w:rsidR="001F0C70" w:rsidRDefault="001F0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F332" w14:textId="77777777" w:rsidR="00C76496" w:rsidRDefault="00C76496">
    <w:pPr>
      <w:pStyle w:val="aff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B4FED" w14:textId="0A466726" w:rsidR="00702AFC" w:rsidRDefault="00000000">
    <w:pPr>
      <w:pStyle w:val="afff0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</w:t>
    </w:r>
    <w:r w:rsidR="00C76496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99AE" w14:textId="77777777" w:rsidR="00C76496" w:rsidRDefault="00C76496">
    <w:pPr>
      <w:pStyle w:val="aff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DAAE7" w14:textId="77777777" w:rsidR="00702AFC" w:rsidRDefault="00000000">
    <w:pPr>
      <w:pStyle w:val="afff0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EEE2F"/>
    <w:multiLevelType w:val="multilevel"/>
    <w:tmpl w:val="D04EEE2F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left" w:pos="578"/>
        </w:tabs>
        <w:ind w:left="578" w:hanging="57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2">
      <w:start w:val="1"/>
      <w:numFmt w:val="decimal"/>
      <w:pStyle w:val="3"/>
      <w:suff w:val="space"/>
      <w:lvlText w:val="%1.%2.%3"/>
      <w:lvlJc w:val="left"/>
      <w:pPr>
        <w:ind w:left="595" w:hanging="5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95" w:hanging="5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0"/>
      <w:lvlText w:val="%1."/>
      <w:lvlJc w:val="left"/>
      <w:pPr>
        <w:tabs>
          <w:tab w:val="left" w:pos="4592"/>
        </w:tabs>
        <w:ind w:left="45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0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a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1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1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1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1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2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3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4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5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6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18B93E5F"/>
    <w:multiLevelType w:val="multilevel"/>
    <w:tmpl w:val="18B93E5F"/>
    <w:lvl w:ilvl="0">
      <w:start w:val="3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5917C3"/>
    <w:multiLevelType w:val="multilevel"/>
    <w:tmpl w:val="2C5917C3"/>
    <w:lvl w:ilvl="0">
      <w:start w:val="1"/>
      <w:numFmt w:val="none"/>
      <w:pStyle w:val="a7"/>
      <w:suff w:val="nothing"/>
      <w:lvlText w:val="%1——"/>
      <w:lvlJc w:val="left"/>
      <w:pPr>
        <w:ind w:left="976" w:hanging="408"/>
      </w:pPr>
      <w:rPr>
        <w:rFonts w:hint="eastAsia"/>
        <w:lang w:val="en-US"/>
      </w:rPr>
    </w:lvl>
    <w:lvl w:ilvl="1">
      <w:start w:val="1"/>
      <w:numFmt w:val="bullet"/>
      <w:pStyle w:val="a8"/>
      <w:lvlText w:val=""/>
      <w:lvlJc w:val="left"/>
      <w:pPr>
        <w:tabs>
          <w:tab w:val="left" w:pos="477"/>
        </w:tabs>
        <w:ind w:left="981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9"/>
      <w:lvlText w:val=""/>
      <w:lvlJc w:val="left"/>
      <w:pPr>
        <w:tabs>
          <w:tab w:val="left" w:pos="1395"/>
        </w:tabs>
        <w:ind w:left="1395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1788"/>
        </w:tabs>
        <w:ind w:left="1601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1913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412"/>
        </w:tabs>
        <w:ind w:left="2225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724"/>
        </w:tabs>
        <w:ind w:left="2537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036"/>
        </w:tabs>
        <w:ind w:left="2849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348"/>
        </w:tabs>
        <w:ind w:left="3161" w:hanging="528"/>
      </w:pPr>
      <w:rPr>
        <w:rFonts w:hint="eastAsia"/>
      </w:rPr>
    </w:lvl>
  </w:abstractNum>
  <w:num w:numId="1" w16cid:durableId="2028941570">
    <w:abstractNumId w:val="0"/>
  </w:num>
  <w:num w:numId="2" w16cid:durableId="62533176">
    <w:abstractNumId w:val="4"/>
  </w:num>
  <w:num w:numId="3" w16cid:durableId="526024027">
    <w:abstractNumId w:val="6"/>
  </w:num>
  <w:num w:numId="4" w16cid:durableId="611977744">
    <w:abstractNumId w:val="9"/>
  </w:num>
  <w:num w:numId="5" w16cid:durableId="1735083810">
    <w:abstractNumId w:val="10"/>
  </w:num>
  <w:num w:numId="6" w16cid:durableId="323708374">
    <w:abstractNumId w:val="7"/>
  </w:num>
  <w:num w:numId="7" w16cid:durableId="66191962">
    <w:abstractNumId w:val="3"/>
  </w:num>
  <w:num w:numId="8" w16cid:durableId="442382873">
    <w:abstractNumId w:val="8"/>
  </w:num>
  <w:num w:numId="9" w16cid:durableId="1579705614">
    <w:abstractNumId w:val="5"/>
  </w:num>
  <w:num w:numId="10" w16cid:durableId="759957589">
    <w:abstractNumId w:val="2"/>
  </w:num>
  <w:num w:numId="11" w16cid:durableId="664631553">
    <w:abstractNumId w:val="1"/>
  </w:num>
  <w:num w:numId="12" w16cid:durableId="1520658124">
    <w:abstractNumId w:val="11"/>
  </w:num>
  <w:num w:numId="13" w16cid:durableId="1555434757">
    <w:abstractNumId w:val="13"/>
  </w:num>
  <w:num w:numId="14" w16cid:durableId="8514536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30CD9"/>
    <w:rsid w:val="0004466D"/>
    <w:rsid w:val="00065E7D"/>
    <w:rsid w:val="00085881"/>
    <w:rsid w:val="000F0F19"/>
    <w:rsid w:val="001140EA"/>
    <w:rsid w:val="00154443"/>
    <w:rsid w:val="00180010"/>
    <w:rsid w:val="001F0C70"/>
    <w:rsid w:val="0025224A"/>
    <w:rsid w:val="0028302F"/>
    <w:rsid w:val="00346097"/>
    <w:rsid w:val="0042757B"/>
    <w:rsid w:val="00432D87"/>
    <w:rsid w:val="00434456"/>
    <w:rsid w:val="004D5636"/>
    <w:rsid w:val="00525151"/>
    <w:rsid w:val="005C4DF0"/>
    <w:rsid w:val="005F045F"/>
    <w:rsid w:val="006610CA"/>
    <w:rsid w:val="00673E72"/>
    <w:rsid w:val="00702AFC"/>
    <w:rsid w:val="007140C7"/>
    <w:rsid w:val="007C7623"/>
    <w:rsid w:val="00917229"/>
    <w:rsid w:val="009D0672"/>
    <w:rsid w:val="00A257D1"/>
    <w:rsid w:val="00A52602"/>
    <w:rsid w:val="00AE4C46"/>
    <w:rsid w:val="00B04E22"/>
    <w:rsid w:val="00BC7A57"/>
    <w:rsid w:val="00C76496"/>
    <w:rsid w:val="00C96AB8"/>
    <w:rsid w:val="00D001B3"/>
    <w:rsid w:val="00DD34CD"/>
    <w:rsid w:val="00DE5B66"/>
    <w:rsid w:val="00E57E42"/>
    <w:rsid w:val="011066F6"/>
    <w:rsid w:val="02280AB4"/>
    <w:rsid w:val="05493CDD"/>
    <w:rsid w:val="080F684B"/>
    <w:rsid w:val="0C3D327A"/>
    <w:rsid w:val="0E0B66EB"/>
    <w:rsid w:val="0F060E7F"/>
    <w:rsid w:val="130848B6"/>
    <w:rsid w:val="130F4D97"/>
    <w:rsid w:val="25B86F48"/>
    <w:rsid w:val="298F31CF"/>
    <w:rsid w:val="336C2F63"/>
    <w:rsid w:val="3A8407D1"/>
    <w:rsid w:val="3D272069"/>
    <w:rsid w:val="43797B34"/>
    <w:rsid w:val="48836D2B"/>
    <w:rsid w:val="4A37514F"/>
    <w:rsid w:val="4AF02DE4"/>
    <w:rsid w:val="4BC55E91"/>
    <w:rsid w:val="4D5C552B"/>
    <w:rsid w:val="4DFE5AAE"/>
    <w:rsid w:val="4EAD4229"/>
    <w:rsid w:val="4F37342E"/>
    <w:rsid w:val="53224490"/>
    <w:rsid w:val="54A653D3"/>
    <w:rsid w:val="5ABF6133"/>
    <w:rsid w:val="5F893C41"/>
    <w:rsid w:val="627600CD"/>
    <w:rsid w:val="66BA73D1"/>
    <w:rsid w:val="6C5D7F3D"/>
    <w:rsid w:val="6E15356D"/>
    <w:rsid w:val="719C2043"/>
    <w:rsid w:val="79562219"/>
    <w:rsid w:val="7A080676"/>
    <w:rsid w:val="7D7B2CEA"/>
    <w:rsid w:val="7E5E6E19"/>
    <w:rsid w:val="7FF4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4B077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uiPriority="99" w:qFormat="1"/>
    <w:lsdException w:name="header" w:uiPriority="99" w:qFormat="1"/>
    <w:lsdException w:name="footer" w:uiPriority="99" w:qFormat="1"/>
    <w:lsdException w:name="caption" w:qFormat="1"/>
    <w:lsdException w:name="envelope address" w:qFormat="1"/>
    <w:lsdException w:name="envelope return" w:qFormat="1"/>
    <w:lsdException w:name="footnote reference" w:qFormat="1"/>
    <w:lsdException w:name="annotation reference" w:uiPriority="99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unhideWhenUsed="1" w:qFormat="1"/>
    <w:lsdException w:name="Strong" w:qFormat="1"/>
    <w:lsdException w:name="Emphasis" w:uiPriority="20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a">
    <w:name w:val="Normal"/>
    <w:autoRedefine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a"/>
    <w:next w:val="aa"/>
    <w:link w:val="10"/>
    <w:autoRedefine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a"/>
    <w:next w:val="aa"/>
    <w:link w:val="21"/>
    <w:autoRedefine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a"/>
    <w:next w:val="aa"/>
    <w:link w:val="32"/>
    <w:autoRedefine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a"/>
    <w:next w:val="aa"/>
    <w:link w:val="42"/>
    <w:autoRedefine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a"/>
    <w:next w:val="aa"/>
    <w:link w:val="52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a"/>
    <w:next w:val="aa"/>
    <w:link w:val="60"/>
    <w:autoRedefine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a"/>
    <w:next w:val="a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a"/>
    <w:next w:val="a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a"/>
    <w:next w:val="aa"/>
    <w:link w:val="90"/>
    <w:autoRedefine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33">
    <w:name w:val="List 3"/>
    <w:basedOn w:val="aa"/>
    <w:autoRedefine/>
    <w:qFormat/>
    <w:pPr>
      <w:widowControl/>
      <w:spacing w:after="200" w:line="276" w:lineRule="auto"/>
      <w:ind w:leftChars="400" w:left="100" w:hangingChars="200" w:hanging="200"/>
      <w:jc w:val="left"/>
    </w:pPr>
    <w:rPr>
      <w:rFonts w:ascii="Cambria" w:eastAsia="宋体" w:hAnsi="Cambria"/>
      <w:kern w:val="0"/>
      <w:sz w:val="22"/>
    </w:rPr>
  </w:style>
  <w:style w:type="paragraph" w:styleId="TOC7">
    <w:name w:val="toc 7"/>
    <w:basedOn w:val="aa"/>
    <w:next w:val="aa"/>
    <w:autoRedefine/>
    <w:uiPriority w:val="39"/>
    <w:qFormat/>
    <w:pPr>
      <w:widowControl/>
      <w:spacing w:after="200" w:line="276" w:lineRule="auto"/>
      <w:ind w:left="1260"/>
      <w:jc w:val="left"/>
    </w:pPr>
    <w:rPr>
      <w:rFonts w:eastAsia="宋体"/>
      <w:kern w:val="0"/>
      <w:sz w:val="18"/>
      <w:szCs w:val="18"/>
    </w:rPr>
  </w:style>
  <w:style w:type="paragraph" w:styleId="22">
    <w:name w:val="List Number 2"/>
    <w:basedOn w:val="aa"/>
    <w:autoRedefine/>
    <w:qFormat/>
    <w:pPr>
      <w:widowControl/>
      <w:tabs>
        <w:tab w:val="left" w:pos="360"/>
      </w:tabs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e">
    <w:name w:val="Note Heading"/>
    <w:basedOn w:val="aa"/>
    <w:next w:val="aa"/>
    <w:link w:val="af"/>
    <w:autoRedefine/>
    <w:qFormat/>
    <w:pPr>
      <w:widowControl/>
      <w:spacing w:after="200" w:line="276" w:lineRule="auto"/>
      <w:jc w:val="center"/>
    </w:pPr>
    <w:rPr>
      <w:rFonts w:ascii="Cambria" w:eastAsia="宋体" w:hAnsi="Cambria"/>
      <w:kern w:val="0"/>
      <w:sz w:val="22"/>
    </w:rPr>
  </w:style>
  <w:style w:type="paragraph" w:styleId="41">
    <w:name w:val="List Bullet 4"/>
    <w:basedOn w:val="aa"/>
    <w:autoRedefine/>
    <w:qFormat/>
    <w:pPr>
      <w:widowControl/>
      <w:numPr>
        <w:numId w:val="3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0">
    <w:name w:val="E-mail Signature"/>
    <w:basedOn w:val="aa"/>
    <w:link w:val="af1"/>
    <w:autoRedefine/>
    <w:qFormat/>
    <w:pPr>
      <w:widowControl/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0">
    <w:name w:val="List Number"/>
    <w:basedOn w:val="aa"/>
    <w:autoRedefine/>
    <w:qFormat/>
    <w:pPr>
      <w:widowControl/>
      <w:numPr>
        <w:numId w:val="4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2">
    <w:name w:val="Normal Indent"/>
    <w:basedOn w:val="aa"/>
    <w:next w:val="aa"/>
    <w:link w:val="af3"/>
    <w:autoRedefine/>
    <w:qFormat/>
    <w:pPr>
      <w:spacing w:before="120"/>
      <w:ind w:firstLine="482"/>
    </w:pPr>
    <w:rPr>
      <w:szCs w:val="20"/>
    </w:rPr>
  </w:style>
  <w:style w:type="paragraph" w:styleId="af4">
    <w:name w:val="caption"/>
    <w:basedOn w:val="aa"/>
    <w:next w:val="aa"/>
    <w:link w:val="af5"/>
    <w:autoRedefine/>
    <w:qFormat/>
    <w:pPr>
      <w:widowControl/>
      <w:spacing w:after="200" w:line="276" w:lineRule="auto"/>
      <w:jc w:val="left"/>
    </w:pPr>
    <w:rPr>
      <w:rFonts w:ascii="Cambria" w:eastAsia="宋体" w:hAnsi="Cambria"/>
      <w:caps/>
      <w:spacing w:val="10"/>
      <w:kern w:val="0"/>
      <w:sz w:val="18"/>
      <w:szCs w:val="18"/>
    </w:rPr>
  </w:style>
  <w:style w:type="paragraph" w:styleId="a1">
    <w:name w:val="List Bullet"/>
    <w:basedOn w:val="aa"/>
    <w:autoRedefine/>
    <w:qFormat/>
    <w:pPr>
      <w:widowControl/>
      <w:numPr>
        <w:numId w:val="5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6">
    <w:name w:val="envelope address"/>
    <w:basedOn w:val="aa"/>
    <w:autoRedefine/>
    <w:qFormat/>
    <w:pPr>
      <w:framePr w:w="7920" w:h="1980" w:hRule="exact" w:hSpace="180" w:wrap="around" w:hAnchor="page" w:xAlign="center" w:yAlign="bottom"/>
      <w:widowControl/>
      <w:snapToGrid w:val="0"/>
      <w:spacing w:after="200" w:line="276" w:lineRule="auto"/>
      <w:ind w:leftChars="1400" w:left="100"/>
      <w:jc w:val="left"/>
    </w:pPr>
    <w:rPr>
      <w:rFonts w:ascii="Arial" w:eastAsia="宋体" w:hAnsi="Arial" w:cs="Arial"/>
      <w:kern w:val="0"/>
    </w:rPr>
  </w:style>
  <w:style w:type="paragraph" w:styleId="af7">
    <w:name w:val="Document Map"/>
    <w:basedOn w:val="aa"/>
    <w:link w:val="af8"/>
    <w:autoRedefine/>
    <w:qFormat/>
    <w:pPr>
      <w:widowControl/>
      <w:shd w:val="clear" w:color="auto" w:fill="000080"/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9">
    <w:name w:val="annotation text"/>
    <w:basedOn w:val="aa"/>
    <w:link w:val="afa"/>
    <w:autoRedefine/>
    <w:uiPriority w:val="99"/>
    <w:qFormat/>
    <w:pPr>
      <w:widowControl/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b">
    <w:name w:val="Salutation"/>
    <w:basedOn w:val="aa"/>
    <w:next w:val="aa"/>
    <w:link w:val="afc"/>
    <w:autoRedefine/>
    <w:qFormat/>
    <w:pPr>
      <w:widowControl/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34">
    <w:name w:val="Body Text 3"/>
    <w:basedOn w:val="aa"/>
    <w:link w:val="35"/>
    <w:autoRedefine/>
    <w:qFormat/>
    <w:pPr>
      <w:widowControl/>
      <w:spacing w:after="120" w:line="276" w:lineRule="auto"/>
      <w:jc w:val="left"/>
    </w:pPr>
    <w:rPr>
      <w:rFonts w:ascii="Cambria" w:eastAsia="宋体" w:hAnsi="Cambria"/>
      <w:kern w:val="0"/>
      <w:sz w:val="16"/>
      <w:szCs w:val="16"/>
    </w:rPr>
  </w:style>
  <w:style w:type="paragraph" w:styleId="afd">
    <w:name w:val="Closing"/>
    <w:basedOn w:val="aa"/>
    <w:link w:val="afe"/>
    <w:autoRedefine/>
    <w:qFormat/>
    <w:pPr>
      <w:widowControl/>
      <w:spacing w:after="200" w:line="276" w:lineRule="auto"/>
      <w:ind w:leftChars="2100" w:left="100"/>
      <w:jc w:val="left"/>
    </w:pPr>
    <w:rPr>
      <w:rFonts w:ascii="Cambria" w:eastAsia="宋体" w:hAnsi="Cambria"/>
      <w:kern w:val="0"/>
      <w:sz w:val="22"/>
    </w:rPr>
  </w:style>
  <w:style w:type="paragraph" w:styleId="31">
    <w:name w:val="List Bullet 3"/>
    <w:basedOn w:val="aa"/>
    <w:autoRedefine/>
    <w:qFormat/>
    <w:pPr>
      <w:widowControl/>
      <w:numPr>
        <w:numId w:val="6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f">
    <w:name w:val="Body Text"/>
    <w:basedOn w:val="aa"/>
    <w:link w:val="aff0"/>
    <w:autoRedefine/>
    <w:qFormat/>
    <w:pPr>
      <w:widowControl/>
      <w:spacing w:after="12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f1">
    <w:name w:val="Body Text Indent"/>
    <w:basedOn w:val="aa"/>
    <w:link w:val="aff2"/>
    <w:autoRedefine/>
    <w:qFormat/>
    <w:pPr>
      <w:widowControl/>
      <w:spacing w:after="200"/>
      <w:ind w:firstLine="540"/>
      <w:jc w:val="left"/>
    </w:pPr>
    <w:rPr>
      <w:rFonts w:ascii="Arial" w:eastAsia="宋体" w:hAnsi="Arial"/>
      <w:kern w:val="0"/>
      <w:szCs w:val="20"/>
    </w:rPr>
  </w:style>
  <w:style w:type="paragraph" w:styleId="30">
    <w:name w:val="List Number 3"/>
    <w:basedOn w:val="aa"/>
    <w:autoRedefine/>
    <w:qFormat/>
    <w:pPr>
      <w:widowControl/>
      <w:numPr>
        <w:numId w:val="7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23">
    <w:name w:val="List 2"/>
    <w:basedOn w:val="aa"/>
    <w:autoRedefine/>
    <w:qFormat/>
    <w:pPr>
      <w:widowControl/>
      <w:spacing w:after="200" w:line="276" w:lineRule="auto"/>
      <w:ind w:leftChars="200" w:left="100" w:hangingChars="200" w:hanging="200"/>
      <w:jc w:val="left"/>
    </w:pPr>
    <w:rPr>
      <w:rFonts w:ascii="Cambria" w:eastAsia="宋体" w:hAnsi="Cambria"/>
      <w:kern w:val="0"/>
      <w:sz w:val="22"/>
    </w:rPr>
  </w:style>
  <w:style w:type="paragraph" w:styleId="aff3">
    <w:name w:val="List Continue"/>
    <w:basedOn w:val="aa"/>
    <w:autoRedefine/>
    <w:qFormat/>
    <w:pPr>
      <w:widowControl/>
      <w:spacing w:after="120" w:line="276" w:lineRule="auto"/>
      <w:ind w:leftChars="200" w:left="420"/>
      <w:jc w:val="left"/>
    </w:pPr>
    <w:rPr>
      <w:rFonts w:ascii="Cambria" w:eastAsia="宋体" w:hAnsi="Cambria"/>
      <w:kern w:val="0"/>
      <w:sz w:val="22"/>
    </w:rPr>
  </w:style>
  <w:style w:type="paragraph" w:styleId="aff4">
    <w:name w:val="Block Text"/>
    <w:basedOn w:val="aa"/>
    <w:autoRedefine/>
    <w:qFormat/>
    <w:pPr>
      <w:widowControl/>
      <w:spacing w:after="120" w:line="276" w:lineRule="auto"/>
      <w:ind w:leftChars="700" w:left="1440" w:rightChars="700" w:right="1440"/>
      <w:jc w:val="left"/>
    </w:pPr>
    <w:rPr>
      <w:rFonts w:ascii="Cambria" w:eastAsia="宋体" w:hAnsi="Cambria"/>
      <w:kern w:val="0"/>
      <w:sz w:val="22"/>
    </w:rPr>
  </w:style>
  <w:style w:type="paragraph" w:styleId="20">
    <w:name w:val="List Bullet 2"/>
    <w:basedOn w:val="aa"/>
    <w:autoRedefine/>
    <w:qFormat/>
    <w:pPr>
      <w:widowControl/>
      <w:numPr>
        <w:numId w:val="8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HTML">
    <w:name w:val="HTML Address"/>
    <w:basedOn w:val="aa"/>
    <w:link w:val="HTML0"/>
    <w:autoRedefine/>
    <w:qFormat/>
    <w:pPr>
      <w:widowControl/>
      <w:spacing w:after="200" w:line="276" w:lineRule="auto"/>
      <w:jc w:val="left"/>
    </w:pPr>
    <w:rPr>
      <w:rFonts w:ascii="Cambria" w:eastAsia="宋体" w:hAnsi="Cambria"/>
      <w:i/>
      <w:iCs/>
      <w:kern w:val="0"/>
      <w:sz w:val="22"/>
    </w:rPr>
  </w:style>
  <w:style w:type="paragraph" w:styleId="TOC5">
    <w:name w:val="toc 5"/>
    <w:basedOn w:val="aa"/>
    <w:next w:val="aa"/>
    <w:autoRedefine/>
    <w:uiPriority w:val="39"/>
    <w:qFormat/>
    <w:pPr>
      <w:widowControl/>
      <w:spacing w:after="200" w:line="276" w:lineRule="auto"/>
      <w:ind w:left="840"/>
      <w:jc w:val="left"/>
    </w:pPr>
    <w:rPr>
      <w:rFonts w:eastAsia="宋体"/>
      <w:kern w:val="0"/>
      <w:sz w:val="18"/>
      <w:szCs w:val="18"/>
    </w:rPr>
  </w:style>
  <w:style w:type="paragraph" w:styleId="TOC3">
    <w:name w:val="toc 3"/>
    <w:basedOn w:val="aa"/>
    <w:next w:val="aa"/>
    <w:autoRedefine/>
    <w:uiPriority w:val="39"/>
    <w:qFormat/>
    <w:pPr>
      <w:widowControl/>
      <w:tabs>
        <w:tab w:val="left" w:pos="1260"/>
        <w:tab w:val="right" w:leader="dot" w:pos="8630"/>
      </w:tabs>
      <w:ind w:left="420"/>
    </w:pPr>
    <w:rPr>
      <w:rFonts w:eastAsia="宋体"/>
      <w:iCs/>
      <w:kern w:val="0"/>
      <w:szCs w:val="20"/>
    </w:rPr>
  </w:style>
  <w:style w:type="paragraph" w:styleId="aff5">
    <w:name w:val="Plain Text"/>
    <w:basedOn w:val="aa"/>
    <w:link w:val="aff6"/>
    <w:autoRedefine/>
    <w:qFormat/>
    <w:pPr>
      <w:widowControl/>
      <w:spacing w:after="200" w:line="276" w:lineRule="auto"/>
      <w:jc w:val="left"/>
    </w:pPr>
    <w:rPr>
      <w:rFonts w:ascii="宋体" w:eastAsia="宋体" w:hAnsi="Courier New" w:cs="Courier New"/>
      <w:kern w:val="0"/>
      <w:sz w:val="22"/>
      <w:szCs w:val="21"/>
    </w:rPr>
  </w:style>
  <w:style w:type="paragraph" w:styleId="51">
    <w:name w:val="List Bullet 5"/>
    <w:basedOn w:val="aa"/>
    <w:autoRedefine/>
    <w:qFormat/>
    <w:pPr>
      <w:widowControl/>
      <w:numPr>
        <w:numId w:val="9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40">
    <w:name w:val="List Number 4"/>
    <w:basedOn w:val="aa"/>
    <w:autoRedefine/>
    <w:qFormat/>
    <w:pPr>
      <w:widowControl/>
      <w:numPr>
        <w:numId w:val="10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TOC8">
    <w:name w:val="toc 8"/>
    <w:basedOn w:val="aa"/>
    <w:next w:val="aa"/>
    <w:autoRedefine/>
    <w:uiPriority w:val="39"/>
    <w:qFormat/>
    <w:pPr>
      <w:widowControl/>
      <w:spacing w:after="200" w:line="276" w:lineRule="auto"/>
      <w:ind w:left="1470"/>
      <w:jc w:val="left"/>
    </w:pPr>
    <w:rPr>
      <w:rFonts w:eastAsia="宋体"/>
      <w:kern w:val="0"/>
      <w:sz w:val="18"/>
      <w:szCs w:val="18"/>
    </w:rPr>
  </w:style>
  <w:style w:type="paragraph" w:styleId="aff7">
    <w:name w:val="Date"/>
    <w:basedOn w:val="aa"/>
    <w:next w:val="aa"/>
    <w:link w:val="aff8"/>
    <w:autoRedefine/>
    <w:qFormat/>
    <w:pPr>
      <w:spacing w:line="240" w:lineRule="auto"/>
      <w:ind w:leftChars="2500" w:left="100"/>
    </w:pPr>
    <w:rPr>
      <w:rFonts w:eastAsia="宋体"/>
      <w:szCs w:val="21"/>
    </w:rPr>
  </w:style>
  <w:style w:type="paragraph" w:styleId="24">
    <w:name w:val="Body Text Indent 2"/>
    <w:basedOn w:val="aa"/>
    <w:link w:val="25"/>
    <w:autoRedefine/>
    <w:qFormat/>
    <w:pPr>
      <w:widowControl/>
      <w:spacing w:before="60" w:after="60"/>
      <w:ind w:firstLine="315"/>
      <w:jc w:val="left"/>
    </w:pPr>
    <w:rPr>
      <w:rFonts w:ascii="Cambria" w:eastAsia="宋体" w:hAnsi="Cambria"/>
      <w:kern w:val="0"/>
      <w:szCs w:val="20"/>
    </w:rPr>
  </w:style>
  <w:style w:type="paragraph" w:styleId="aff9">
    <w:name w:val="endnote text"/>
    <w:basedOn w:val="aa"/>
    <w:link w:val="affa"/>
    <w:autoRedefine/>
    <w:qFormat/>
    <w:pPr>
      <w:widowControl/>
      <w:snapToGrid w:val="0"/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53">
    <w:name w:val="List Continue 5"/>
    <w:basedOn w:val="aa"/>
    <w:autoRedefine/>
    <w:qFormat/>
    <w:pPr>
      <w:widowControl/>
      <w:spacing w:after="120" w:line="276" w:lineRule="auto"/>
      <w:ind w:leftChars="1000" w:left="2100"/>
      <w:jc w:val="left"/>
    </w:pPr>
    <w:rPr>
      <w:rFonts w:ascii="Cambria" w:eastAsia="宋体" w:hAnsi="Cambria"/>
      <w:kern w:val="0"/>
      <w:sz w:val="22"/>
    </w:rPr>
  </w:style>
  <w:style w:type="paragraph" w:styleId="affb">
    <w:name w:val="Balloon Text"/>
    <w:basedOn w:val="aa"/>
    <w:link w:val="affc"/>
    <w:autoRedefine/>
    <w:qFormat/>
    <w:pPr>
      <w:widowControl/>
      <w:spacing w:after="200" w:line="276" w:lineRule="auto"/>
      <w:jc w:val="left"/>
    </w:pPr>
    <w:rPr>
      <w:rFonts w:ascii="Cambria" w:eastAsia="宋体" w:hAnsi="Cambria"/>
      <w:kern w:val="0"/>
      <w:sz w:val="18"/>
      <w:szCs w:val="18"/>
    </w:rPr>
  </w:style>
  <w:style w:type="paragraph" w:styleId="affd">
    <w:name w:val="footer"/>
    <w:basedOn w:val="aa"/>
    <w:link w:val="affe"/>
    <w:autoRedefine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ff">
    <w:name w:val="envelope return"/>
    <w:basedOn w:val="aa"/>
    <w:autoRedefine/>
    <w:qFormat/>
    <w:pPr>
      <w:widowControl/>
      <w:snapToGrid w:val="0"/>
      <w:spacing w:after="200" w:line="276" w:lineRule="auto"/>
      <w:jc w:val="left"/>
    </w:pPr>
    <w:rPr>
      <w:rFonts w:ascii="Arial" w:eastAsia="宋体" w:hAnsi="Arial" w:cs="Arial"/>
      <w:kern w:val="0"/>
      <w:sz w:val="22"/>
    </w:rPr>
  </w:style>
  <w:style w:type="paragraph" w:styleId="afff0">
    <w:name w:val="header"/>
    <w:basedOn w:val="aa"/>
    <w:link w:val="afff1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ff2">
    <w:name w:val="Signature"/>
    <w:basedOn w:val="aa"/>
    <w:link w:val="afff3"/>
    <w:autoRedefine/>
    <w:qFormat/>
    <w:pPr>
      <w:widowControl/>
      <w:spacing w:after="200" w:line="276" w:lineRule="auto"/>
      <w:ind w:leftChars="2100" w:left="100"/>
      <w:jc w:val="left"/>
    </w:pPr>
    <w:rPr>
      <w:rFonts w:ascii="Cambria" w:eastAsia="宋体" w:hAnsi="Cambria"/>
      <w:kern w:val="0"/>
      <w:sz w:val="22"/>
    </w:rPr>
  </w:style>
  <w:style w:type="paragraph" w:styleId="TOC1">
    <w:name w:val="toc 1"/>
    <w:basedOn w:val="aa"/>
    <w:next w:val="aa"/>
    <w:autoRedefine/>
    <w:uiPriority w:val="39"/>
    <w:qFormat/>
    <w:pPr>
      <w:widowControl/>
      <w:tabs>
        <w:tab w:val="right" w:leader="dot" w:pos="8630"/>
      </w:tabs>
      <w:jc w:val="center"/>
    </w:pPr>
    <w:rPr>
      <w:rFonts w:eastAsia="宋体"/>
      <w:bCs/>
      <w:caps/>
      <w:kern w:val="0"/>
      <w:szCs w:val="20"/>
    </w:rPr>
  </w:style>
  <w:style w:type="paragraph" w:styleId="43">
    <w:name w:val="List Continue 4"/>
    <w:basedOn w:val="aa"/>
    <w:autoRedefine/>
    <w:qFormat/>
    <w:pPr>
      <w:widowControl/>
      <w:spacing w:after="120" w:line="276" w:lineRule="auto"/>
      <w:ind w:leftChars="800" w:left="1680"/>
      <w:jc w:val="left"/>
    </w:pPr>
    <w:rPr>
      <w:rFonts w:ascii="Cambria" w:eastAsia="宋体" w:hAnsi="Cambria"/>
      <w:kern w:val="0"/>
      <w:sz w:val="22"/>
    </w:rPr>
  </w:style>
  <w:style w:type="paragraph" w:styleId="TOC4">
    <w:name w:val="toc 4"/>
    <w:basedOn w:val="aa"/>
    <w:next w:val="aa"/>
    <w:autoRedefine/>
    <w:uiPriority w:val="39"/>
    <w:qFormat/>
    <w:pPr>
      <w:widowControl/>
      <w:spacing w:after="200" w:line="276" w:lineRule="auto"/>
      <w:ind w:left="630"/>
      <w:jc w:val="left"/>
    </w:pPr>
    <w:rPr>
      <w:rFonts w:eastAsia="宋体"/>
      <w:kern w:val="0"/>
      <w:sz w:val="18"/>
      <w:szCs w:val="18"/>
    </w:rPr>
  </w:style>
  <w:style w:type="paragraph" w:styleId="afff4">
    <w:name w:val="Subtitle"/>
    <w:basedOn w:val="aa"/>
    <w:next w:val="aa"/>
    <w:link w:val="afff5"/>
    <w:autoRedefine/>
    <w:qFormat/>
    <w:pPr>
      <w:widowControl/>
      <w:spacing w:after="200" w:line="276" w:lineRule="auto"/>
      <w:jc w:val="left"/>
    </w:pPr>
    <w:rPr>
      <w:rFonts w:ascii="Cambria" w:eastAsia="宋体" w:hAnsi="Cambria"/>
      <w:i/>
      <w:iCs/>
      <w:smallCaps/>
      <w:spacing w:val="10"/>
      <w:kern w:val="0"/>
      <w:sz w:val="28"/>
      <w:szCs w:val="28"/>
    </w:rPr>
  </w:style>
  <w:style w:type="paragraph" w:styleId="50">
    <w:name w:val="List Number 5"/>
    <w:basedOn w:val="aa"/>
    <w:autoRedefine/>
    <w:qFormat/>
    <w:pPr>
      <w:widowControl/>
      <w:numPr>
        <w:numId w:val="11"/>
      </w:numPr>
      <w:spacing w:after="200" w:line="276" w:lineRule="auto"/>
      <w:jc w:val="left"/>
    </w:pPr>
    <w:rPr>
      <w:rFonts w:ascii="Cambria" w:eastAsia="宋体" w:hAnsi="Cambria"/>
      <w:kern w:val="0"/>
      <w:sz w:val="22"/>
    </w:rPr>
  </w:style>
  <w:style w:type="paragraph" w:styleId="afff6">
    <w:name w:val="List"/>
    <w:basedOn w:val="aa"/>
    <w:autoRedefine/>
    <w:qFormat/>
    <w:pPr>
      <w:widowControl/>
      <w:spacing w:after="200" w:line="276" w:lineRule="auto"/>
      <w:ind w:left="200" w:hangingChars="200" w:hanging="200"/>
      <w:jc w:val="left"/>
    </w:pPr>
    <w:rPr>
      <w:rFonts w:ascii="Cambria" w:eastAsia="宋体" w:hAnsi="Cambria"/>
      <w:kern w:val="0"/>
      <w:sz w:val="22"/>
    </w:rPr>
  </w:style>
  <w:style w:type="paragraph" w:styleId="afff7">
    <w:name w:val="footnote text"/>
    <w:basedOn w:val="aa"/>
    <w:link w:val="afff8"/>
    <w:autoRedefine/>
    <w:qFormat/>
    <w:pPr>
      <w:widowControl/>
      <w:snapToGrid w:val="0"/>
      <w:spacing w:after="200" w:line="276" w:lineRule="auto"/>
      <w:jc w:val="left"/>
    </w:pPr>
    <w:rPr>
      <w:rFonts w:ascii="Cambria" w:eastAsia="宋体" w:hAnsi="Cambria"/>
      <w:kern w:val="0"/>
      <w:sz w:val="18"/>
      <w:szCs w:val="18"/>
    </w:rPr>
  </w:style>
  <w:style w:type="paragraph" w:styleId="TOC6">
    <w:name w:val="toc 6"/>
    <w:basedOn w:val="aa"/>
    <w:next w:val="aa"/>
    <w:autoRedefine/>
    <w:uiPriority w:val="39"/>
    <w:qFormat/>
    <w:pPr>
      <w:widowControl/>
      <w:spacing w:after="200" w:line="276" w:lineRule="auto"/>
      <w:ind w:left="1050"/>
      <w:jc w:val="left"/>
    </w:pPr>
    <w:rPr>
      <w:rFonts w:eastAsia="宋体"/>
      <w:kern w:val="0"/>
      <w:sz w:val="18"/>
      <w:szCs w:val="18"/>
    </w:rPr>
  </w:style>
  <w:style w:type="paragraph" w:styleId="54">
    <w:name w:val="List 5"/>
    <w:basedOn w:val="aa"/>
    <w:autoRedefine/>
    <w:qFormat/>
    <w:pPr>
      <w:widowControl/>
      <w:spacing w:after="200" w:line="276" w:lineRule="auto"/>
      <w:ind w:leftChars="800" w:left="100" w:hangingChars="200" w:hanging="200"/>
      <w:jc w:val="left"/>
    </w:pPr>
    <w:rPr>
      <w:rFonts w:ascii="Cambria" w:eastAsia="宋体" w:hAnsi="Cambria"/>
      <w:kern w:val="0"/>
      <w:sz w:val="22"/>
    </w:rPr>
  </w:style>
  <w:style w:type="paragraph" w:styleId="36">
    <w:name w:val="Body Text Indent 3"/>
    <w:basedOn w:val="aa"/>
    <w:link w:val="37"/>
    <w:autoRedefine/>
    <w:qFormat/>
    <w:pPr>
      <w:widowControl/>
      <w:spacing w:after="120" w:line="276" w:lineRule="auto"/>
      <w:ind w:leftChars="200" w:left="420"/>
      <w:jc w:val="left"/>
    </w:pPr>
    <w:rPr>
      <w:rFonts w:ascii="Cambria" w:eastAsia="宋体" w:hAnsi="Cambria"/>
      <w:kern w:val="0"/>
      <w:sz w:val="16"/>
      <w:szCs w:val="16"/>
    </w:rPr>
  </w:style>
  <w:style w:type="paragraph" w:styleId="TOC2">
    <w:name w:val="toc 2"/>
    <w:basedOn w:val="aa"/>
    <w:next w:val="aa"/>
    <w:autoRedefine/>
    <w:uiPriority w:val="39"/>
    <w:qFormat/>
    <w:pPr>
      <w:widowControl/>
      <w:ind w:left="210"/>
    </w:pPr>
    <w:rPr>
      <w:rFonts w:eastAsia="宋体"/>
      <w:smallCaps/>
      <w:kern w:val="0"/>
      <w:szCs w:val="20"/>
    </w:rPr>
  </w:style>
  <w:style w:type="paragraph" w:styleId="TOC9">
    <w:name w:val="toc 9"/>
    <w:basedOn w:val="aa"/>
    <w:next w:val="aa"/>
    <w:autoRedefine/>
    <w:uiPriority w:val="39"/>
    <w:qFormat/>
    <w:pPr>
      <w:widowControl/>
      <w:spacing w:after="200" w:line="276" w:lineRule="auto"/>
      <w:ind w:left="1680"/>
      <w:jc w:val="left"/>
    </w:pPr>
    <w:rPr>
      <w:rFonts w:eastAsia="宋体"/>
      <w:kern w:val="0"/>
      <w:sz w:val="18"/>
      <w:szCs w:val="18"/>
    </w:rPr>
  </w:style>
  <w:style w:type="paragraph" w:styleId="26">
    <w:name w:val="Body Text 2"/>
    <w:basedOn w:val="aa"/>
    <w:link w:val="27"/>
    <w:autoRedefine/>
    <w:qFormat/>
    <w:pPr>
      <w:widowControl/>
      <w:spacing w:after="120" w:line="480" w:lineRule="auto"/>
      <w:jc w:val="left"/>
    </w:pPr>
    <w:rPr>
      <w:rFonts w:ascii="Cambria" w:eastAsia="宋体" w:hAnsi="Cambria"/>
      <w:kern w:val="0"/>
      <w:sz w:val="22"/>
    </w:rPr>
  </w:style>
  <w:style w:type="paragraph" w:styleId="44">
    <w:name w:val="List 4"/>
    <w:basedOn w:val="aa"/>
    <w:autoRedefine/>
    <w:qFormat/>
    <w:pPr>
      <w:widowControl/>
      <w:spacing w:after="200" w:line="276" w:lineRule="auto"/>
      <w:ind w:leftChars="600" w:left="100" w:hangingChars="200" w:hanging="200"/>
      <w:jc w:val="left"/>
    </w:pPr>
    <w:rPr>
      <w:rFonts w:ascii="Cambria" w:eastAsia="宋体" w:hAnsi="Cambria"/>
      <w:kern w:val="0"/>
      <w:sz w:val="22"/>
    </w:rPr>
  </w:style>
  <w:style w:type="paragraph" w:styleId="28">
    <w:name w:val="List Continue 2"/>
    <w:basedOn w:val="aa"/>
    <w:autoRedefine/>
    <w:qFormat/>
    <w:pPr>
      <w:widowControl/>
      <w:spacing w:after="120" w:line="276" w:lineRule="auto"/>
      <w:ind w:leftChars="400" w:left="840"/>
      <w:jc w:val="left"/>
    </w:pPr>
    <w:rPr>
      <w:rFonts w:ascii="Cambria" w:eastAsia="宋体" w:hAnsi="Cambria"/>
      <w:kern w:val="0"/>
      <w:sz w:val="22"/>
    </w:rPr>
  </w:style>
  <w:style w:type="paragraph" w:styleId="afff9">
    <w:name w:val="Message Header"/>
    <w:basedOn w:val="aa"/>
    <w:link w:val="afffa"/>
    <w:autoRedefine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00" w:line="276" w:lineRule="auto"/>
      <w:ind w:leftChars="500" w:left="1080" w:hangingChars="500" w:hanging="1080"/>
      <w:jc w:val="left"/>
    </w:pPr>
    <w:rPr>
      <w:rFonts w:ascii="Arial" w:eastAsia="宋体" w:hAnsi="Arial" w:cs="Arial"/>
      <w:kern w:val="0"/>
    </w:rPr>
  </w:style>
  <w:style w:type="paragraph" w:styleId="HTML1">
    <w:name w:val="HTML Preformatted"/>
    <w:basedOn w:val="aa"/>
    <w:link w:val="HTML10"/>
    <w:autoRedefine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paragraph" w:styleId="afffb">
    <w:name w:val="Normal (Web)"/>
    <w:basedOn w:val="aa"/>
    <w:autoRedefine/>
    <w:uiPriority w:val="99"/>
    <w:qFormat/>
    <w:pPr>
      <w:widowControl/>
      <w:spacing w:after="200" w:line="276" w:lineRule="auto"/>
      <w:jc w:val="left"/>
    </w:pPr>
    <w:rPr>
      <w:rFonts w:ascii="Cambria" w:eastAsia="宋体" w:hAnsi="Cambria"/>
      <w:kern w:val="0"/>
    </w:rPr>
  </w:style>
  <w:style w:type="paragraph" w:styleId="38">
    <w:name w:val="List Continue 3"/>
    <w:basedOn w:val="aa"/>
    <w:autoRedefine/>
    <w:qFormat/>
    <w:pPr>
      <w:widowControl/>
      <w:spacing w:after="120" w:line="276" w:lineRule="auto"/>
      <w:ind w:leftChars="600" w:left="1260"/>
      <w:jc w:val="left"/>
    </w:pPr>
    <w:rPr>
      <w:rFonts w:ascii="Cambria" w:eastAsia="宋体" w:hAnsi="Cambria"/>
      <w:kern w:val="0"/>
      <w:sz w:val="22"/>
    </w:rPr>
  </w:style>
  <w:style w:type="paragraph" w:styleId="afffc">
    <w:name w:val="Title"/>
    <w:basedOn w:val="aa"/>
    <w:next w:val="aa"/>
    <w:link w:val="afffd"/>
    <w:autoRedefine/>
    <w:qFormat/>
    <w:pPr>
      <w:widowControl/>
      <w:spacing w:after="300" w:line="240" w:lineRule="auto"/>
      <w:contextualSpacing/>
      <w:jc w:val="left"/>
    </w:pPr>
    <w:rPr>
      <w:rFonts w:ascii="Cambria" w:eastAsia="宋体" w:hAnsi="Cambria"/>
      <w:smallCaps/>
      <w:kern w:val="0"/>
      <w:sz w:val="52"/>
      <w:szCs w:val="52"/>
    </w:rPr>
  </w:style>
  <w:style w:type="paragraph" w:styleId="afffe">
    <w:name w:val="annotation subject"/>
    <w:basedOn w:val="af9"/>
    <w:next w:val="af9"/>
    <w:link w:val="affff"/>
    <w:autoRedefine/>
    <w:qFormat/>
    <w:rPr>
      <w:b/>
      <w:bCs/>
    </w:rPr>
  </w:style>
  <w:style w:type="paragraph" w:styleId="affff0">
    <w:name w:val="Body Text First Indent"/>
    <w:basedOn w:val="aff"/>
    <w:link w:val="affff1"/>
    <w:autoRedefine/>
    <w:qFormat/>
    <w:pPr>
      <w:spacing w:line="360" w:lineRule="auto"/>
      <w:ind w:firstLineChars="200" w:firstLine="200"/>
    </w:pPr>
    <w:rPr>
      <w:sz w:val="24"/>
    </w:rPr>
  </w:style>
  <w:style w:type="paragraph" w:styleId="29">
    <w:name w:val="Body Text First Indent 2"/>
    <w:basedOn w:val="aff1"/>
    <w:link w:val="2a"/>
    <w:autoRedefine/>
    <w:qFormat/>
    <w:pPr>
      <w:spacing w:after="120" w:line="240" w:lineRule="auto"/>
      <w:ind w:leftChars="200" w:left="420" w:firstLineChars="200" w:firstLine="420"/>
    </w:pPr>
    <w:rPr>
      <w:rFonts w:ascii="Times New Roman" w:hAnsi="Times New Roman"/>
      <w:sz w:val="21"/>
      <w:szCs w:val="24"/>
    </w:rPr>
  </w:style>
  <w:style w:type="table" w:styleId="affff2">
    <w:name w:val="Table Grid"/>
    <w:basedOn w:val="ac"/>
    <w:autoRedefine/>
    <w:uiPriority w:val="39"/>
    <w:qFormat/>
    <w:pPr>
      <w:widowControl w:val="0"/>
      <w:jc w:val="both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3">
    <w:name w:val="Table Theme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c"/>
    <w:autoRedefine/>
    <w:qFormat/>
    <w:pPr>
      <w:widowControl w:val="0"/>
      <w:jc w:val="both"/>
    </w:pPr>
    <w:rPr>
      <w:rFonts w:ascii="Cambria" w:hAnsi="Cambri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f4">
    <w:name w:val="Table Elegant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Classic 1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c"/>
    <w:autoRedefine/>
    <w:qFormat/>
    <w:pPr>
      <w:widowControl w:val="0"/>
      <w:jc w:val="both"/>
    </w:pPr>
    <w:rPr>
      <w:rFonts w:ascii="Cambria" w:hAnsi="Cambri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Simple 1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c"/>
    <w:autoRedefine/>
    <w:qFormat/>
    <w:pPr>
      <w:widowControl w:val="0"/>
      <w:jc w:val="both"/>
    </w:pPr>
    <w:rPr>
      <w:rFonts w:ascii="Cambria" w:hAnsi="Cambria"/>
    </w:r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">
    <w:name w:val="Table Subtle 1"/>
    <w:basedOn w:val="ac"/>
    <w:autoRedefine/>
    <w:qFormat/>
    <w:pPr>
      <w:widowControl w:val="0"/>
      <w:jc w:val="both"/>
    </w:pPr>
    <w:rPr>
      <w:rFonts w:ascii="Cambria" w:hAnsi="Cambria"/>
    </w:r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3D effects 1"/>
    <w:basedOn w:val="ac"/>
    <w:autoRedefine/>
    <w:qFormat/>
    <w:pPr>
      <w:widowControl w:val="0"/>
      <w:jc w:val="both"/>
    </w:pPr>
    <w:rPr>
      <w:rFonts w:ascii="Cambria" w:hAnsi="Cambria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c"/>
    <w:autoRedefine/>
    <w:qFormat/>
    <w:pPr>
      <w:widowControl w:val="0"/>
      <w:jc w:val="both"/>
    </w:pPr>
    <w:rPr>
      <w:rFonts w:ascii="Cambria" w:hAnsi="Cambria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c"/>
    <w:autoRedefine/>
    <w:qFormat/>
    <w:pPr>
      <w:widowControl w:val="0"/>
      <w:jc w:val="both"/>
    </w:pPr>
    <w:rPr>
      <w:rFonts w:ascii="Cambria" w:hAnsi="Cambri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List 1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Table List 6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f5">
    <w:name w:val="Table Contemporary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7">
    <w:name w:val="Table Columns 1"/>
    <w:basedOn w:val="ac"/>
    <w:autoRedefine/>
    <w:qFormat/>
    <w:pPr>
      <w:widowControl w:val="0"/>
      <w:jc w:val="both"/>
    </w:pPr>
    <w:rPr>
      <w:rFonts w:ascii="Cambria" w:hAnsi="Cambria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c"/>
    <w:autoRedefine/>
    <w:qFormat/>
    <w:pPr>
      <w:widowControl w:val="0"/>
      <w:jc w:val="both"/>
    </w:pPr>
    <w:rPr>
      <w:rFonts w:ascii="Cambria" w:hAnsi="Cambria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c"/>
    <w:autoRedefine/>
    <w:qFormat/>
    <w:pPr>
      <w:widowControl w:val="0"/>
      <w:jc w:val="both"/>
    </w:pPr>
    <w:rPr>
      <w:rFonts w:ascii="Cambria" w:hAnsi="Cambria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c"/>
    <w:autoRedefine/>
    <w:qFormat/>
    <w:pPr>
      <w:widowControl w:val="0"/>
      <w:jc w:val="both"/>
    </w:pPr>
    <w:rPr>
      <w:rFonts w:ascii="Cambria" w:hAnsi="Cambria"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8">
    <w:name w:val="Table Grid 1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c"/>
    <w:autoRedefine/>
    <w:qFormat/>
    <w:pPr>
      <w:widowControl w:val="0"/>
      <w:jc w:val="both"/>
    </w:pPr>
    <w:rPr>
      <w:rFonts w:ascii="Cambria" w:hAnsi="Cambria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9">
    <w:name w:val="Table Web 1"/>
    <w:basedOn w:val="ac"/>
    <w:autoRedefine/>
    <w:qFormat/>
    <w:pPr>
      <w:widowControl w:val="0"/>
      <w:jc w:val="both"/>
    </w:pPr>
    <w:rPr>
      <w:rFonts w:ascii="Cambria" w:hAnsi="Cambria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c"/>
    <w:autoRedefine/>
    <w:qFormat/>
    <w:pPr>
      <w:widowControl w:val="0"/>
      <w:jc w:val="both"/>
    </w:pPr>
    <w:rPr>
      <w:rFonts w:ascii="Cambria" w:hAnsi="Cambria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c"/>
    <w:autoRedefine/>
    <w:qFormat/>
    <w:pPr>
      <w:widowControl w:val="0"/>
      <w:jc w:val="both"/>
    </w:pPr>
    <w:rPr>
      <w:rFonts w:ascii="Cambria" w:hAnsi="Cambria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6">
    <w:name w:val="Table Professional"/>
    <w:basedOn w:val="ac"/>
    <w:autoRedefine/>
    <w:qFormat/>
    <w:pPr>
      <w:widowControl w:val="0"/>
      <w:jc w:val="both"/>
    </w:pPr>
    <w:rPr>
      <w:rFonts w:ascii="Cambria" w:hAnsi="Cambri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affff7">
    <w:name w:val="Strong"/>
    <w:autoRedefine/>
    <w:qFormat/>
    <w:rPr>
      <w:b/>
      <w:bCs/>
    </w:rPr>
  </w:style>
  <w:style w:type="character" w:styleId="affff8">
    <w:name w:val="endnote reference"/>
    <w:autoRedefine/>
    <w:qFormat/>
    <w:rPr>
      <w:vertAlign w:val="superscript"/>
    </w:rPr>
  </w:style>
  <w:style w:type="character" w:styleId="affff9">
    <w:name w:val="page number"/>
    <w:basedOn w:val="ab"/>
    <w:autoRedefine/>
    <w:qFormat/>
  </w:style>
  <w:style w:type="character" w:styleId="affffa">
    <w:name w:val="FollowedHyperlink"/>
    <w:autoRedefine/>
    <w:unhideWhenUsed/>
    <w:qFormat/>
    <w:rPr>
      <w:color w:val="954F72"/>
      <w:u w:val="single"/>
    </w:rPr>
  </w:style>
  <w:style w:type="character" w:styleId="affffb">
    <w:name w:val="Emphasis"/>
    <w:autoRedefine/>
    <w:uiPriority w:val="20"/>
    <w:qFormat/>
    <w:rPr>
      <w:b/>
      <w:bCs/>
      <w:i/>
      <w:iCs/>
      <w:spacing w:val="10"/>
    </w:rPr>
  </w:style>
  <w:style w:type="character" w:styleId="affffc">
    <w:name w:val="line number"/>
    <w:basedOn w:val="ab"/>
    <w:autoRedefine/>
    <w:qFormat/>
  </w:style>
  <w:style w:type="character" w:styleId="HTML2">
    <w:name w:val="HTML Definition"/>
    <w:autoRedefine/>
    <w:qFormat/>
    <w:rPr>
      <w:i/>
      <w:iCs/>
    </w:rPr>
  </w:style>
  <w:style w:type="character" w:styleId="HTML3">
    <w:name w:val="HTML Typewriter"/>
    <w:autoRedefine/>
    <w:qFormat/>
    <w:rPr>
      <w:rFonts w:ascii="Courier New" w:hAnsi="Courier New" w:cs="Courier New"/>
      <w:sz w:val="20"/>
      <w:szCs w:val="20"/>
    </w:rPr>
  </w:style>
  <w:style w:type="character" w:styleId="HTML4">
    <w:name w:val="HTML Acronym"/>
    <w:basedOn w:val="ab"/>
    <w:autoRedefine/>
    <w:qFormat/>
  </w:style>
  <w:style w:type="character" w:styleId="HTML5">
    <w:name w:val="HTML Variable"/>
    <w:autoRedefine/>
    <w:qFormat/>
    <w:rPr>
      <w:i/>
      <w:iCs/>
    </w:rPr>
  </w:style>
  <w:style w:type="character" w:styleId="affffd">
    <w:name w:val="Hyperlink"/>
    <w:autoRedefine/>
    <w:uiPriority w:val="99"/>
    <w:qFormat/>
    <w:rPr>
      <w:color w:val="0000FF"/>
      <w:u w:val="single"/>
    </w:rPr>
  </w:style>
  <w:style w:type="character" w:styleId="HTML6">
    <w:name w:val="HTML Code"/>
    <w:autoRedefine/>
    <w:qFormat/>
    <w:rPr>
      <w:rFonts w:ascii="Courier New" w:hAnsi="Courier New" w:cs="Courier New"/>
      <w:sz w:val="20"/>
      <w:szCs w:val="20"/>
    </w:rPr>
  </w:style>
  <w:style w:type="character" w:styleId="affffe">
    <w:name w:val="annotation reference"/>
    <w:autoRedefine/>
    <w:uiPriority w:val="99"/>
    <w:qFormat/>
    <w:rPr>
      <w:sz w:val="21"/>
      <w:szCs w:val="21"/>
    </w:rPr>
  </w:style>
  <w:style w:type="character" w:styleId="HTML7">
    <w:name w:val="HTML Cite"/>
    <w:autoRedefine/>
    <w:qFormat/>
    <w:rPr>
      <w:i/>
      <w:iCs/>
    </w:rPr>
  </w:style>
  <w:style w:type="character" w:styleId="afffff">
    <w:name w:val="footnote reference"/>
    <w:autoRedefine/>
    <w:qFormat/>
    <w:rPr>
      <w:vertAlign w:val="superscript"/>
    </w:rPr>
  </w:style>
  <w:style w:type="character" w:styleId="HTML8">
    <w:name w:val="HTML Keyboard"/>
    <w:autoRedefine/>
    <w:qFormat/>
    <w:rPr>
      <w:rFonts w:ascii="Courier New" w:hAnsi="Courier New" w:cs="Courier New"/>
      <w:sz w:val="20"/>
      <w:szCs w:val="20"/>
    </w:rPr>
  </w:style>
  <w:style w:type="character" w:styleId="HTML9">
    <w:name w:val="HTML Sample"/>
    <w:autoRedefine/>
    <w:qFormat/>
    <w:rPr>
      <w:rFonts w:ascii="Courier New" w:hAnsi="Courier New" w:cs="Courier New"/>
    </w:rPr>
  </w:style>
  <w:style w:type="character" w:customStyle="1" w:styleId="af3">
    <w:name w:val="正文缩进 字符"/>
    <w:link w:val="af2"/>
    <w:autoRedefine/>
    <w:qFormat/>
    <w:rPr>
      <w:rFonts w:eastAsia="华文仿宋"/>
      <w:kern w:val="2"/>
      <w:sz w:val="24"/>
    </w:rPr>
  </w:style>
  <w:style w:type="character" w:customStyle="1" w:styleId="10">
    <w:name w:val="标题 1 字符"/>
    <w:link w:val="1"/>
    <w:autoRedefine/>
    <w:qFormat/>
    <w:rPr>
      <w:rFonts w:eastAsia="黑体"/>
      <w:b/>
      <w:bCs/>
      <w:kern w:val="44"/>
      <w:sz w:val="32"/>
      <w:szCs w:val="44"/>
    </w:rPr>
  </w:style>
  <w:style w:type="character" w:customStyle="1" w:styleId="21">
    <w:name w:val="标题 2 字符"/>
    <w:link w:val="2"/>
    <w:autoRedefine/>
    <w:qFormat/>
    <w:rPr>
      <w:rFonts w:eastAsia="黑体"/>
      <w:b/>
      <w:bCs/>
      <w:kern w:val="2"/>
      <w:sz w:val="30"/>
      <w:szCs w:val="32"/>
    </w:rPr>
  </w:style>
  <w:style w:type="character" w:customStyle="1" w:styleId="32">
    <w:name w:val="标题 3 字符"/>
    <w:link w:val="3"/>
    <w:autoRedefine/>
    <w:qFormat/>
    <w:rPr>
      <w:rFonts w:eastAsia="黑体"/>
      <w:b/>
      <w:bCs/>
      <w:kern w:val="2"/>
      <w:sz w:val="28"/>
      <w:szCs w:val="32"/>
    </w:rPr>
  </w:style>
  <w:style w:type="character" w:customStyle="1" w:styleId="42">
    <w:name w:val="标题 4 字符"/>
    <w:link w:val="4"/>
    <w:autoRedefine/>
    <w:qFormat/>
    <w:rPr>
      <w:rFonts w:eastAsia="黑体"/>
      <w:b/>
      <w:bCs/>
      <w:kern w:val="2"/>
      <w:sz w:val="28"/>
      <w:szCs w:val="28"/>
    </w:rPr>
  </w:style>
  <w:style w:type="character" w:customStyle="1" w:styleId="52">
    <w:name w:val="标题 5 字符"/>
    <w:link w:val="5"/>
    <w:autoRedefine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autoRedefine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autoRedefine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autoRedefine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autoRedefine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f">
    <w:name w:val="注释标题 字符"/>
    <w:link w:val="ae"/>
    <w:autoRedefine/>
    <w:qFormat/>
    <w:rPr>
      <w:rFonts w:ascii="Cambria" w:hAnsi="Cambria"/>
      <w:sz w:val="22"/>
      <w:szCs w:val="22"/>
    </w:rPr>
  </w:style>
  <w:style w:type="character" w:customStyle="1" w:styleId="af1">
    <w:name w:val="电子邮件签名 字符"/>
    <w:link w:val="af0"/>
    <w:autoRedefine/>
    <w:qFormat/>
    <w:rPr>
      <w:rFonts w:ascii="Cambria" w:hAnsi="Cambria"/>
      <w:sz w:val="22"/>
      <w:szCs w:val="22"/>
    </w:rPr>
  </w:style>
  <w:style w:type="character" w:customStyle="1" w:styleId="af5">
    <w:name w:val="题注 字符"/>
    <w:link w:val="af4"/>
    <w:autoRedefine/>
    <w:qFormat/>
    <w:rPr>
      <w:rFonts w:ascii="Cambria" w:hAnsi="Cambria"/>
      <w:caps/>
      <w:spacing w:val="10"/>
      <w:sz w:val="18"/>
      <w:szCs w:val="18"/>
    </w:rPr>
  </w:style>
  <w:style w:type="character" w:customStyle="1" w:styleId="af8">
    <w:name w:val="文档结构图 字符"/>
    <w:link w:val="af7"/>
    <w:autoRedefine/>
    <w:qFormat/>
    <w:rPr>
      <w:rFonts w:ascii="Cambria" w:hAnsi="Cambria"/>
      <w:sz w:val="22"/>
      <w:szCs w:val="22"/>
      <w:shd w:val="clear" w:color="auto" w:fill="000080"/>
    </w:rPr>
  </w:style>
  <w:style w:type="character" w:customStyle="1" w:styleId="afa">
    <w:name w:val="批注文字 字符"/>
    <w:link w:val="af9"/>
    <w:autoRedefine/>
    <w:uiPriority w:val="99"/>
    <w:qFormat/>
    <w:rPr>
      <w:rFonts w:ascii="Cambria" w:hAnsi="Cambria"/>
      <w:sz w:val="22"/>
      <w:szCs w:val="22"/>
    </w:rPr>
  </w:style>
  <w:style w:type="character" w:customStyle="1" w:styleId="afc">
    <w:name w:val="称呼 字符"/>
    <w:link w:val="afb"/>
    <w:autoRedefine/>
    <w:qFormat/>
    <w:rPr>
      <w:rFonts w:ascii="Cambria" w:hAnsi="Cambria"/>
      <w:sz w:val="22"/>
      <w:szCs w:val="22"/>
    </w:rPr>
  </w:style>
  <w:style w:type="character" w:customStyle="1" w:styleId="35">
    <w:name w:val="正文文本 3 字符"/>
    <w:link w:val="34"/>
    <w:autoRedefine/>
    <w:qFormat/>
    <w:rPr>
      <w:rFonts w:ascii="Cambria" w:hAnsi="Cambria"/>
      <w:sz w:val="16"/>
      <w:szCs w:val="16"/>
    </w:rPr>
  </w:style>
  <w:style w:type="character" w:customStyle="1" w:styleId="afe">
    <w:name w:val="结束语 字符"/>
    <w:link w:val="afd"/>
    <w:autoRedefine/>
    <w:qFormat/>
    <w:rPr>
      <w:rFonts w:ascii="Cambria" w:hAnsi="Cambria"/>
      <w:sz w:val="22"/>
      <w:szCs w:val="22"/>
    </w:rPr>
  </w:style>
  <w:style w:type="character" w:customStyle="1" w:styleId="aff0">
    <w:name w:val="正文文本 字符"/>
    <w:link w:val="aff"/>
    <w:autoRedefine/>
    <w:qFormat/>
    <w:rPr>
      <w:rFonts w:ascii="Cambria" w:hAnsi="Cambria"/>
      <w:sz w:val="22"/>
      <w:szCs w:val="22"/>
    </w:rPr>
  </w:style>
  <w:style w:type="character" w:customStyle="1" w:styleId="aff2">
    <w:name w:val="正文文本缩进 字符"/>
    <w:link w:val="aff1"/>
    <w:autoRedefine/>
    <w:qFormat/>
    <w:rPr>
      <w:rFonts w:ascii="Arial" w:hAnsi="Arial"/>
      <w:sz w:val="24"/>
    </w:rPr>
  </w:style>
  <w:style w:type="character" w:customStyle="1" w:styleId="HTML0">
    <w:name w:val="HTML 地址 字符"/>
    <w:link w:val="HTML"/>
    <w:autoRedefine/>
    <w:qFormat/>
    <w:rPr>
      <w:rFonts w:ascii="Cambria" w:hAnsi="Cambria"/>
      <w:i/>
      <w:iCs/>
      <w:sz w:val="22"/>
      <w:szCs w:val="22"/>
    </w:rPr>
  </w:style>
  <w:style w:type="character" w:customStyle="1" w:styleId="aff6">
    <w:name w:val="纯文本 字符"/>
    <w:link w:val="aff5"/>
    <w:autoRedefine/>
    <w:qFormat/>
    <w:rPr>
      <w:rFonts w:ascii="宋体" w:hAnsi="Courier New" w:cs="Courier New"/>
      <w:sz w:val="22"/>
      <w:szCs w:val="21"/>
    </w:rPr>
  </w:style>
  <w:style w:type="character" w:customStyle="1" w:styleId="aff8">
    <w:name w:val="日期 字符"/>
    <w:link w:val="aff7"/>
    <w:autoRedefine/>
    <w:qFormat/>
    <w:rPr>
      <w:kern w:val="2"/>
      <w:sz w:val="24"/>
      <w:szCs w:val="21"/>
    </w:rPr>
  </w:style>
  <w:style w:type="character" w:customStyle="1" w:styleId="25">
    <w:name w:val="正文文本缩进 2 字符"/>
    <w:link w:val="24"/>
    <w:autoRedefine/>
    <w:qFormat/>
    <w:rPr>
      <w:rFonts w:ascii="Cambria" w:hAnsi="Cambria"/>
      <w:sz w:val="24"/>
    </w:rPr>
  </w:style>
  <w:style w:type="character" w:customStyle="1" w:styleId="affa">
    <w:name w:val="尾注文本 字符"/>
    <w:link w:val="aff9"/>
    <w:autoRedefine/>
    <w:qFormat/>
    <w:rPr>
      <w:rFonts w:ascii="Cambria" w:hAnsi="Cambria"/>
      <w:sz w:val="22"/>
      <w:szCs w:val="22"/>
    </w:rPr>
  </w:style>
  <w:style w:type="character" w:customStyle="1" w:styleId="affc">
    <w:name w:val="批注框文本 字符"/>
    <w:link w:val="affb"/>
    <w:autoRedefine/>
    <w:qFormat/>
    <w:rPr>
      <w:rFonts w:ascii="Cambria" w:hAnsi="Cambria"/>
      <w:sz w:val="18"/>
      <w:szCs w:val="18"/>
    </w:rPr>
  </w:style>
  <w:style w:type="character" w:customStyle="1" w:styleId="affe">
    <w:name w:val="页脚 字符"/>
    <w:link w:val="affd"/>
    <w:autoRedefine/>
    <w:uiPriority w:val="99"/>
    <w:qFormat/>
    <w:rPr>
      <w:rFonts w:eastAsia="华文仿宋"/>
      <w:kern w:val="2"/>
      <w:sz w:val="18"/>
      <w:szCs w:val="18"/>
    </w:rPr>
  </w:style>
  <w:style w:type="character" w:customStyle="1" w:styleId="afff1">
    <w:name w:val="页眉 字符"/>
    <w:link w:val="afff0"/>
    <w:autoRedefine/>
    <w:uiPriority w:val="99"/>
    <w:qFormat/>
    <w:rPr>
      <w:rFonts w:eastAsia="华文仿宋"/>
      <w:kern w:val="2"/>
      <w:sz w:val="18"/>
      <w:szCs w:val="18"/>
    </w:rPr>
  </w:style>
  <w:style w:type="character" w:customStyle="1" w:styleId="afff3">
    <w:name w:val="签名 字符"/>
    <w:link w:val="afff2"/>
    <w:autoRedefine/>
    <w:qFormat/>
    <w:rPr>
      <w:rFonts w:ascii="Cambria" w:hAnsi="Cambria"/>
      <w:sz w:val="22"/>
      <w:szCs w:val="22"/>
    </w:rPr>
  </w:style>
  <w:style w:type="character" w:customStyle="1" w:styleId="afff5">
    <w:name w:val="副标题 字符"/>
    <w:link w:val="afff4"/>
    <w:autoRedefine/>
    <w:qFormat/>
    <w:rPr>
      <w:rFonts w:ascii="Cambria" w:hAnsi="Cambria"/>
      <w:i/>
      <w:iCs/>
      <w:smallCaps/>
      <w:spacing w:val="10"/>
      <w:sz w:val="28"/>
      <w:szCs w:val="28"/>
    </w:rPr>
  </w:style>
  <w:style w:type="character" w:customStyle="1" w:styleId="afff8">
    <w:name w:val="脚注文本 字符"/>
    <w:link w:val="afff7"/>
    <w:autoRedefine/>
    <w:qFormat/>
    <w:rPr>
      <w:rFonts w:ascii="Cambria" w:hAnsi="Cambria"/>
      <w:sz w:val="18"/>
      <w:szCs w:val="18"/>
    </w:rPr>
  </w:style>
  <w:style w:type="character" w:customStyle="1" w:styleId="37">
    <w:name w:val="正文文本缩进 3 字符"/>
    <w:link w:val="36"/>
    <w:autoRedefine/>
    <w:qFormat/>
    <w:rPr>
      <w:rFonts w:ascii="Cambria" w:hAnsi="Cambria"/>
      <w:sz w:val="16"/>
      <w:szCs w:val="16"/>
    </w:rPr>
  </w:style>
  <w:style w:type="character" w:customStyle="1" w:styleId="27">
    <w:name w:val="正文文本 2 字符"/>
    <w:link w:val="26"/>
    <w:autoRedefine/>
    <w:qFormat/>
    <w:rPr>
      <w:rFonts w:ascii="Cambria" w:hAnsi="Cambria"/>
      <w:sz w:val="22"/>
      <w:szCs w:val="22"/>
    </w:rPr>
  </w:style>
  <w:style w:type="character" w:customStyle="1" w:styleId="afffa">
    <w:name w:val="信息标题 字符"/>
    <w:link w:val="afff9"/>
    <w:autoRedefine/>
    <w:qFormat/>
    <w:rPr>
      <w:rFonts w:ascii="Arial" w:hAnsi="Arial" w:cs="Arial"/>
      <w:sz w:val="24"/>
      <w:szCs w:val="22"/>
      <w:shd w:val="pct20" w:color="auto" w:fill="auto"/>
    </w:rPr>
  </w:style>
  <w:style w:type="character" w:customStyle="1" w:styleId="HTML10">
    <w:name w:val="HTML 预设格式 字符1"/>
    <w:link w:val="HTML1"/>
    <w:autoRedefine/>
    <w:qFormat/>
    <w:rPr>
      <w:rFonts w:ascii="Courier New" w:hAnsi="Courier New" w:cs="Courier New"/>
      <w:kern w:val="2"/>
    </w:rPr>
  </w:style>
  <w:style w:type="character" w:customStyle="1" w:styleId="afffd">
    <w:name w:val="标题 字符"/>
    <w:link w:val="afffc"/>
    <w:autoRedefine/>
    <w:qFormat/>
    <w:rPr>
      <w:rFonts w:ascii="Cambria" w:hAnsi="Cambria"/>
      <w:smallCaps/>
      <w:sz w:val="52"/>
      <w:szCs w:val="52"/>
    </w:rPr>
  </w:style>
  <w:style w:type="character" w:customStyle="1" w:styleId="affff">
    <w:name w:val="批注主题 字符"/>
    <w:link w:val="afffe"/>
    <w:autoRedefine/>
    <w:qFormat/>
    <w:rPr>
      <w:rFonts w:ascii="Cambria" w:hAnsi="Cambria"/>
      <w:b/>
      <w:bCs/>
      <w:sz w:val="22"/>
      <w:szCs w:val="22"/>
    </w:rPr>
  </w:style>
  <w:style w:type="character" w:customStyle="1" w:styleId="affff1">
    <w:name w:val="正文文本首行缩进 字符"/>
    <w:link w:val="affff0"/>
    <w:autoRedefine/>
    <w:qFormat/>
    <w:rPr>
      <w:rFonts w:ascii="Cambria" w:hAnsi="Cambria"/>
      <w:sz w:val="24"/>
      <w:szCs w:val="22"/>
    </w:rPr>
  </w:style>
  <w:style w:type="character" w:customStyle="1" w:styleId="2a">
    <w:name w:val="正文文本首行缩进 2 字符"/>
    <w:link w:val="29"/>
    <w:autoRedefine/>
    <w:qFormat/>
    <w:rPr>
      <w:rFonts w:ascii="Arial" w:hAnsi="Arial"/>
      <w:sz w:val="21"/>
      <w:szCs w:val="24"/>
    </w:rPr>
  </w:style>
  <w:style w:type="character" w:customStyle="1" w:styleId="1a">
    <w:name w:val="页脚 字符1"/>
    <w:autoRedefine/>
    <w:uiPriority w:val="99"/>
    <w:qFormat/>
    <w:rPr>
      <w:sz w:val="18"/>
      <w:szCs w:val="18"/>
    </w:rPr>
  </w:style>
  <w:style w:type="character" w:customStyle="1" w:styleId="1b">
    <w:name w:val="页眉 字符1"/>
    <w:autoRedefine/>
    <w:uiPriority w:val="99"/>
    <w:qFormat/>
    <w:rPr>
      <w:sz w:val="18"/>
      <w:szCs w:val="18"/>
    </w:rPr>
  </w:style>
  <w:style w:type="character" w:customStyle="1" w:styleId="HTMLa">
    <w:name w:val="HTML 预设格式 字符"/>
    <w:autoRedefine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autoRedefine/>
    <w:uiPriority w:val="99"/>
    <w:qFormat/>
    <w:rPr>
      <w:sz w:val="18"/>
      <w:szCs w:val="18"/>
    </w:rPr>
  </w:style>
  <w:style w:type="paragraph" w:customStyle="1" w:styleId="a">
    <w:name w:val="附录四级标题"/>
    <w:basedOn w:val="aa"/>
    <w:next w:val="aa"/>
    <w:autoRedefine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  <w:style w:type="paragraph" w:customStyle="1" w:styleId="Char0">
    <w:name w:val="Char"/>
    <w:basedOn w:val="aa"/>
    <w:autoRedefine/>
    <w:qFormat/>
    <w:pPr>
      <w:tabs>
        <w:tab w:val="left" w:pos="360"/>
      </w:tabs>
      <w:spacing w:line="240" w:lineRule="auto"/>
    </w:pPr>
    <w:rPr>
      <w:rFonts w:eastAsia="宋体"/>
      <w:sz w:val="44"/>
      <w:szCs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a"/>
    <w:autoRedefine/>
    <w:qFormat/>
    <w:pPr>
      <w:widowControl/>
      <w:tabs>
        <w:tab w:val="left" w:pos="360"/>
      </w:tabs>
      <w:spacing w:after="200" w:line="276" w:lineRule="auto"/>
      <w:jc w:val="left"/>
    </w:pPr>
    <w:rPr>
      <w:rFonts w:ascii="Cambria" w:eastAsia="宋体" w:hAnsi="Cambria"/>
      <w:kern w:val="0"/>
    </w:rPr>
  </w:style>
  <w:style w:type="paragraph" w:customStyle="1" w:styleId="afffff0">
    <w:name w:val="方案正文"/>
    <w:basedOn w:val="aa"/>
    <w:autoRedefine/>
    <w:semiHidden/>
    <w:qFormat/>
    <w:pPr>
      <w:widowControl/>
      <w:tabs>
        <w:tab w:val="left" w:pos="360"/>
      </w:tabs>
      <w:spacing w:after="200" w:line="276" w:lineRule="auto"/>
      <w:jc w:val="left"/>
    </w:pPr>
    <w:rPr>
      <w:rFonts w:ascii="Cambria" w:eastAsia="宋体" w:hAnsi="Cambria"/>
      <w:kern w:val="0"/>
    </w:rPr>
  </w:style>
  <w:style w:type="paragraph" w:customStyle="1" w:styleId="afffff1">
    <w:name w:val="段"/>
    <w:link w:val="Char1"/>
    <w:autoRedefine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Char1">
    <w:name w:val="段 Char"/>
    <w:link w:val="afffff1"/>
    <w:qFormat/>
    <w:rPr>
      <w:rFonts w:ascii="宋体" w:hAnsi="Cambria"/>
      <w:sz w:val="21"/>
      <w:szCs w:val="22"/>
    </w:rPr>
  </w:style>
  <w:style w:type="paragraph" w:customStyle="1" w:styleId="07413">
    <w:name w:val="首行缩进:  0.74 厘米 行距: 多倍行距 1.3 字行"/>
    <w:basedOn w:val="aa"/>
    <w:semiHidden/>
    <w:qFormat/>
    <w:pPr>
      <w:widowControl/>
      <w:spacing w:after="200" w:line="312" w:lineRule="auto"/>
      <w:ind w:firstLine="420"/>
      <w:jc w:val="left"/>
    </w:pPr>
    <w:rPr>
      <w:rFonts w:ascii="Cambria" w:eastAsia="宋体" w:hAnsi="Cambria" w:cs="宋体"/>
      <w:kern w:val="0"/>
      <w:sz w:val="22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Cambria" w:hAnsi="Cambria"/>
      <w:color w:val="000000"/>
      <w:sz w:val="24"/>
      <w:szCs w:val="24"/>
    </w:rPr>
  </w:style>
  <w:style w:type="character" w:customStyle="1" w:styleId="1c">
    <w:name w:val="已访问的超链接1"/>
    <w:semiHidden/>
    <w:qFormat/>
    <w:rPr>
      <w:color w:val="800080"/>
      <w:u w:val="single"/>
    </w:rPr>
  </w:style>
  <w:style w:type="paragraph" w:customStyle="1" w:styleId="abc">
    <w:name w:val="a b c"/>
    <w:basedOn w:val="aa"/>
    <w:qFormat/>
    <w:pPr>
      <w:widowControl/>
      <w:tabs>
        <w:tab w:val="left" w:pos="180"/>
        <w:tab w:val="left" w:pos="898"/>
      </w:tabs>
      <w:spacing w:after="200"/>
      <w:ind w:left="898" w:hanging="420"/>
      <w:jc w:val="left"/>
    </w:pPr>
    <w:rPr>
      <w:rFonts w:ascii="宋体" w:eastAsia="宋体" w:hAnsi="宋体" w:cs="Arial"/>
      <w:kern w:val="0"/>
    </w:rPr>
  </w:style>
  <w:style w:type="paragraph" w:customStyle="1" w:styleId="225">
    <w:name w:val="正文2.25"/>
    <w:basedOn w:val="aa"/>
    <w:qFormat/>
    <w:pPr>
      <w:widowControl/>
      <w:spacing w:after="200"/>
      <w:ind w:firstLineChars="225" w:firstLine="540"/>
      <w:jc w:val="left"/>
    </w:pPr>
    <w:rPr>
      <w:rFonts w:ascii="Cambria" w:eastAsia="宋体" w:hAnsi="Cambria"/>
      <w:kern w:val="0"/>
    </w:rPr>
  </w:style>
  <w:style w:type="paragraph" w:customStyle="1" w:styleId="TableTitle">
    <w:name w:val="Table Title"/>
    <w:basedOn w:val="aa"/>
    <w:next w:val="aa"/>
    <w:qFormat/>
    <w:pPr>
      <w:keepNext/>
      <w:widowControl/>
      <w:spacing w:after="240" w:line="276" w:lineRule="auto"/>
      <w:jc w:val="center"/>
    </w:pPr>
    <w:rPr>
      <w:rFonts w:ascii="Cambria" w:eastAsia="宋体" w:hAnsi="Cambria"/>
      <w:b/>
      <w:kern w:val="0"/>
      <w:szCs w:val="20"/>
      <w:lang w:eastAsia="en-US"/>
    </w:rPr>
  </w:style>
  <w:style w:type="paragraph" w:customStyle="1" w:styleId="1d">
    <w:name w:val="样式1"/>
    <w:basedOn w:val="3"/>
    <w:qFormat/>
    <w:pPr>
      <w:keepNext w:val="0"/>
      <w:keepLines w:val="0"/>
      <w:widowControl/>
      <w:tabs>
        <w:tab w:val="left" w:pos="6816"/>
      </w:tabs>
      <w:spacing w:beforeLines="0" w:before="0" w:afterLines="0" w:after="0" w:line="276" w:lineRule="auto"/>
      <w:jc w:val="left"/>
      <w:outlineLvl w:val="3"/>
    </w:pPr>
    <w:rPr>
      <w:bCs w:val="0"/>
      <w:iCs/>
      <w:smallCaps/>
      <w:spacing w:val="5"/>
      <w:kern w:val="0"/>
      <w:szCs w:val="28"/>
    </w:rPr>
  </w:style>
  <w:style w:type="paragraph" w:customStyle="1" w:styleId="2f4">
    <w:name w:val="样式2"/>
    <w:basedOn w:val="3"/>
    <w:qFormat/>
    <w:pPr>
      <w:keepNext w:val="0"/>
      <w:keepLines w:val="0"/>
      <w:widowControl/>
      <w:tabs>
        <w:tab w:val="left" w:pos="6816"/>
      </w:tabs>
      <w:spacing w:beforeLines="0" w:before="0" w:afterLines="0" w:after="0" w:line="276" w:lineRule="auto"/>
      <w:jc w:val="left"/>
      <w:outlineLvl w:val="3"/>
    </w:pPr>
    <w:rPr>
      <w:bCs w:val="0"/>
      <w:iCs/>
      <w:smallCaps/>
      <w:spacing w:val="5"/>
      <w:kern w:val="0"/>
      <w:szCs w:val="28"/>
    </w:rPr>
  </w:style>
  <w:style w:type="paragraph" w:customStyle="1" w:styleId="3f1">
    <w:name w:val="样式3"/>
    <w:basedOn w:val="4"/>
    <w:autoRedefine/>
    <w:qFormat/>
    <w:pPr>
      <w:keepNext w:val="0"/>
      <w:keepLines w:val="0"/>
      <w:widowControl/>
      <w:tabs>
        <w:tab w:val="left" w:pos="4409"/>
      </w:tabs>
      <w:spacing w:before="0" w:after="0" w:line="271" w:lineRule="auto"/>
      <w:jc w:val="left"/>
    </w:pPr>
    <w:rPr>
      <w:rFonts w:ascii="Cambria" w:eastAsia="宋体" w:hAnsi="Cambria"/>
      <w:spacing w:val="5"/>
      <w:kern w:val="0"/>
      <w:sz w:val="24"/>
      <w:szCs w:val="24"/>
    </w:rPr>
  </w:style>
  <w:style w:type="paragraph" w:customStyle="1" w:styleId="49">
    <w:name w:val="样式4"/>
    <w:basedOn w:val="4"/>
    <w:qFormat/>
    <w:pPr>
      <w:keepNext w:val="0"/>
      <w:keepLines w:val="0"/>
      <w:widowControl/>
      <w:tabs>
        <w:tab w:val="left" w:pos="4409"/>
      </w:tabs>
      <w:spacing w:before="0" w:after="0" w:line="271" w:lineRule="auto"/>
      <w:jc w:val="left"/>
    </w:pPr>
    <w:rPr>
      <w:rFonts w:ascii="Cambria" w:eastAsia="宋体" w:hAnsi="Cambria"/>
      <w:spacing w:val="5"/>
      <w:kern w:val="0"/>
      <w:sz w:val="24"/>
      <w:szCs w:val="24"/>
    </w:rPr>
  </w:style>
  <w:style w:type="paragraph" w:customStyle="1" w:styleId="58">
    <w:name w:val="样式5"/>
    <w:basedOn w:val="49"/>
    <w:qFormat/>
    <w:pPr>
      <w:ind w:firstLine="480"/>
    </w:pPr>
  </w:style>
  <w:style w:type="paragraph" w:customStyle="1" w:styleId="63">
    <w:name w:val="样式6"/>
    <w:basedOn w:val="4"/>
    <w:qFormat/>
    <w:pPr>
      <w:keepNext w:val="0"/>
      <w:keepLines w:val="0"/>
      <w:widowControl/>
      <w:tabs>
        <w:tab w:val="left" w:pos="2158"/>
        <w:tab w:val="left" w:pos="4409"/>
      </w:tabs>
      <w:spacing w:before="0" w:after="0" w:line="271" w:lineRule="auto"/>
      <w:ind w:left="2158" w:firstLine="480"/>
      <w:jc w:val="left"/>
    </w:pPr>
    <w:rPr>
      <w:rFonts w:ascii="Cambria" w:eastAsia="宋体" w:hAnsi="Cambria"/>
      <w:spacing w:val="5"/>
      <w:kern w:val="0"/>
      <w:sz w:val="24"/>
      <w:szCs w:val="24"/>
    </w:rPr>
  </w:style>
  <w:style w:type="paragraph" w:customStyle="1" w:styleId="73">
    <w:name w:val="样式7"/>
    <w:basedOn w:val="4"/>
    <w:qFormat/>
    <w:pPr>
      <w:keepNext w:val="0"/>
      <w:keepLines w:val="0"/>
      <w:widowControl/>
      <w:tabs>
        <w:tab w:val="left" w:pos="2158"/>
        <w:tab w:val="left" w:pos="4409"/>
      </w:tabs>
      <w:spacing w:before="0" w:after="0" w:line="271" w:lineRule="auto"/>
      <w:ind w:left="2158" w:firstLine="480"/>
      <w:jc w:val="left"/>
    </w:pPr>
    <w:rPr>
      <w:rFonts w:ascii="Cambria" w:eastAsia="宋体" w:hAnsi="Cambria"/>
      <w:spacing w:val="5"/>
      <w:kern w:val="0"/>
      <w:sz w:val="24"/>
      <w:szCs w:val="24"/>
    </w:rPr>
  </w:style>
  <w:style w:type="paragraph" w:customStyle="1" w:styleId="CharCharCharCharCharCharCharChar">
    <w:name w:val="Char Char Char Char Char Char Char Char"/>
    <w:basedOn w:val="aa"/>
    <w:qFormat/>
    <w:pPr>
      <w:widowControl/>
      <w:spacing w:after="160" w:line="240" w:lineRule="exact"/>
      <w:jc w:val="left"/>
    </w:pPr>
    <w:rPr>
      <w:rFonts w:ascii="Verdana" w:eastAsia="宋体" w:hAnsi="Verdana"/>
      <w:kern w:val="0"/>
      <w:sz w:val="20"/>
      <w:szCs w:val="20"/>
      <w:lang w:eastAsia="en-US"/>
    </w:rPr>
  </w:style>
  <w:style w:type="paragraph" w:customStyle="1" w:styleId="TableText">
    <w:name w:val="Table Text"/>
    <w:basedOn w:val="aa"/>
    <w:qFormat/>
    <w:pPr>
      <w:widowControl/>
      <w:spacing w:before="40" w:after="40" w:line="276" w:lineRule="auto"/>
      <w:jc w:val="left"/>
    </w:pPr>
    <w:rPr>
      <w:rFonts w:ascii="Arial" w:eastAsia="宋体" w:hAnsi="Arial"/>
      <w:kern w:val="0"/>
      <w:sz w:val="20"/>
      <w:szCs w:val="20"/>
      <w:lang w:eastAsia="en-US"/>
    </w:rPr>
  </w:style>
  <w:style w:type="paragraph" w:customStyle="1" w:styleId="a3">
    <w:name w:val="二级无标题条"/>
    <w:basedOn w:val="aa"/>
    <w:qFormat/>
    <w:pPr>
      <w:widowControl/>
      <w:numPr>
        <w:ilvl w:val="3"/>
        <w:numId w:val="12"/>
      </w:numPr>
      <w:spacing w:after="200" w:line="276" w:lineRule="auto"/>
      <w:jc w:val="left"/>
    </w:pPr>
    <w:rPr>
      <w:rFonts w:ascii="Cambria" w:eastAsia="宋体" w:hAnsi="Cambria"/>
      <w:kern w:val="0"/>
      <w:sz w:val="22"/>
      <w:szCs w:val="20"/>
    </w:rPr>
  </w:style>
  <w:style w:type="paragraph" w:customStyle="1" w:styleId="a4">
    <w:name w:val="三级无标题条"/>
    <w:basedOn w:val="aa"/>
    <w:qFormat/>
    <w:pPr>
      <w:widowControl/>
      <w:numPr>
        <w:ilvl w:val="4"/>
        <w:numId w:val="12"/>
      </w:numPr>
      <w:spacing w:after="200" w:line="276" w:lineRule="auto"/>
      <w:jc w:val="left"/>
    </w:pPr>
    <w:rPr>
      <w:rFonts w:ascii="Cambria" w:eastAsia="宋体" w:hAnsi="Cambria"/>
      <w:kern w:val="0"/>
      <w:sz w:val="22"/>
      <w:szCs w:val="20"/>
    </w:rPr>
  </w:style>
  <w:style w:type="paragraph" w:customStyle="1" w:styleId="a5">
    <w:name w:val="四级无标题条"/>
    <w:basedOn w:val="aa"/>
    <w:qFormat/>
    <w:pPr>
      <w:widowControl/>
      <w:numPr>
        <w:ilvl w:val="5"/>
        <w:numId w:val="12"/>
      </w:numPr>
      <w:spacing w:after="200" w:line="276" w:lineRule="auto"/>
      <w:jc w:val="left"/>
    </w:pPr>
    <w:rPr>
      <w:rFonts w:ascii="Cambria" w:eastAsia="宋体" w:hAnsi="Cambria"/>
      <w:kern w:val="0"/>
      <w:sz w:val="22"/>
      <w:szCs w:val="20"/>
    </w:rPr>
  </w:style>
  <w:style w:type="paragraph" w:customStyle="1" w:styleId="a6">
    <w:name w:val="五级无标题条"/>
    <w:basedOn w:val="aa"/>
    <w:qFormat/>
    <w:pPr>
      <w:widowControl/>
      <w:numPr>
        <w:ilvl w:val="6"/>
        <w:numId w:val="12"/>
      </w:numPr>
      <w:spacing w:after="200" w:line="276" w:lineRule="auto"/>
      <w:jc w:val="left"/>
    </w:pPr>
    <w:rPr>
      <w:rFonts w:ascii="Cambria" w:eastAsia="宋体" w:hAnsi="Cambria"/>
      <w:kern w:val="0"/>
      <w:sz w:val="22"/>
      <w:szCs w:val="20"/>
    </w:rPr>
  </w:style>
  <w:style w:type="paragraph" w:customStyle="1" w:styleId="a2">
    <w:name w:val="一级无标题条"/>
    <w:basedOn w:val="aa"/>
    <w:autoRedefine/>
    <w:qFormat/>
    <w:pPr>
      <w:widowControl/>
      <w:numPr>
        <w:ilvl w:val="2"/>
        <w:numId w:val="12"/>
      </w:numPr>
      <w:spacing w:after="200" w:line="276" w:lineRule="auto"/>
      <w:jc w:val="left"/>
    </w:pPr>
    <w:rPr>
      <w:rFonts w:ascii="Cambria" w:eastAsia="宋体" w:hAnsi="Cambria"/>
      <w:kern w:val="0"/>
      <w:sz w:val="22"/>
      <w:szCs w:val="20"/>
    </w:rPr>
  </w:style>
  <w:style w:type="paragraph" w:customStyle="1" w:styleId="1e">
    <w:name w:val="修订1"/>
    <w:semiHidden/>
    <w:qFormat/>
    <w:pPr>
      <w:spacing w:after="200" w:line="276" w:lineRule="auto"/>
    </w:pPr>
    <w:rPr>
      <w:rFonts w:ascii="Cambria" w:hAnsi="Cambria"/>
      <w:kern w:val="2"/>
      <w:sz w:val="21"/>
      <w:szCs w:val="24"/>
    </w:rPr>
  </w:style>
  <w:style w:type="character" w:styleId="afffff2">
    <w:name w:val="Placeholder Text"/>
    <w:autoRedefine/>
    <w:semiHidden/>
    <w:qFormat/>
    <w:rPr>
      <w:color w:val="808080"/>
    </w:rPr>
  </w:style>
  <w:style w:type="paragraph" w:customStyle="1" w:styleId="font5">
    <w:name w:val="font5"/>
    <w:basedOn w:val="aa"/>
    <w:qFormat/>
    <w:pPr>
      <w:widowControl/>
      <w:spacing w:before="100" w:beforeAutospacing="1" w:after="100" w:afterAutospacing="1" w:line="276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a"/>
    <w:qFormat/>
    <w:pPr>
      <w:widowControl/>
      <w:spacing w:before="100" w:beforeAutospacing="1" w:after="100" w:afterAutospacing="1" w:line="276" w:lineRule="auto"/>
      <w:jc w:val="left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xl63">
    <w:name w:val="xl63"/>
    <w:basedOn w:val="aa"/>
    <w:qFormat/>
    <w:pPr>
      <w:widowControl/>
      <w:pBdr>
        <w:left w:val="single" w:sz="8" w:space="0" w:color="A0B3C6"/>
        <w:bottom w:val="single" w:sz="8" w:space="0" w:color="A0B3C6"/>
        <w:right w:val="single" w:sz="8" w:space="0" w:color="A0B3C6"/>
      </w:pBdr>
      <w:shd w:val="clear" w:color="000000" w:fill="ECF4FE"/>
      <w:spacing w:before="100" w:beforeAutospacing="1" w:after="100" w:afterAutospacing="1" w:line="276" w:lineRule="auto"/>
      <w:jc w:val="center"/>
    </w:pPr>
    <w:rPr>
      <w:rFonts w:ascii="宋体" w:eastAsia="宋体" w:hAnsi="宋体" w:cs="宋体"/>
      <w:b/>
      <w:bCs/>
      <w:color w:val="003366"/>
      <w:kern w:val="0"/>
    </w:rPr>
  </w:style>
  <w:style w:type="paragraph" w:customStyle="1" w:styleId="xl64">
    <w:name w:val="xl64"/>
    <w:basedOn w:val="aa"/>
    <w:autoRedefine/>
    <w:qFormat/>
    <w:pPr>
      <w:widowControl/>
      <w:pBdr>
        <w:left w:val="single" w:sz="8" w:space="0" w:color="A0B3C6"/>
        <w:right w:val="single" w:sz="8" w:space="0" w:color="A0B3C6"/>
      </w:pBdr>
      <w:shd w:val="clear" w:color="000000" w:fill="ECF4FE"/>
      <w:spacing w:before="100" w:beforeAutospacing="1" w:after="100" w:afterAutospacing="1" w:line="276" w:lineRule="auto"/>
      <w:jc w:val="center"/>
    </w:pPr>
    <w:rPr>
      <w:rFonts w:ascii="宋体" w:eastAsia="宋体" w:hAnsi="宋体" w:cs="宋体"/>
      <w:b/>
      <w:bCs/>
      <w:color w:val="003366"/>
      <w:kern w:val="0"/>
    </w:rPr>
  </w:style>
  <w:style w:type="paragraph" w:customStyle="1" w:styleId="xl65">
    <w:name w:val="xl65"/>
    <w:basedOn w:val="aa"/>
    <w:qFormat/>
    <w:pPr>
      <w:widowControl/>
      <w:pBdr>
        <w:top w:val="single" w:sz="8" w:space="0" w:color="A0B3C6"/>
        <w:left w:val="single" w:sz="8" w:space="0" w:color="A0B3C6"/>
        <w:bottom w:val="single" w:sz="8" w:space="0" w:color="A0B3C6"/>
        <w:right w:val="single" w:sz="8" w:space="0" w:color="A0B3C6"/>
      </w:pBdr>
      <w:shd w:val="clear" w:color="000000" w:fill="FFFFFF"/>
      <w:spacing w:before="100" w:beforeAutospacing="1" w:after="100" w:afterAutospacing="1" w:line="276" w:lineRule="auto"/>
      <w:jc w:val="center"/>
    </w:pPr>
    <w:rPr>
      <w:rFonts w:ascii="Arial" w:eastAsia="宋体" w:hAnsi="Arial" w:cs="Arial"/>
      <w:color w:val="000000"/>
      <w:kern w:val="0"/>
    </w:rPr>
  </w:style>
  <w:style w:type="paragraph" w:customStyle="1" w:styleId="xl66">
    <w:name w:val="xl66"/>
    <w:basedOn w:val="aa"/>
    <w:qFormat/>
    <w:pPr>
      <w:widowControl/>
      <w:pBdr>
        <w:top w:val="single" w:sz="8" w:space="0" w:color="A0B3C6"/>
        <w:left w:val="single" w:sz="8" w:space="0" w:color="A0B3C6"/>
        <w:bottom w:val="single" w:sz="8" w:space="0" w:color="A0B3C6"/>
        <w:right w:val="single" w:sz="8" w:space="0" w:color="A0B3C6"/>
      </w:pBdr>
      <w:shd w:val="clear" w:color="000000" w:fill="FFFFFF"/>
      <w:spacing w:before="100" w:beforeAutospacing="1" w:after="100" w:afterAutospacing="1" w:line="276" w:lineRule="auto"/>
      <w:jc w:val="left"/>
    </w:pPr>
    <w:rPr>
      <w:rFonts w:ascii="Arial" w:eastAsia="宋体" w:hAnsi="Arial" w:cs="Arial"/>
      <w:color w:val="000000"/>
      <w:kern w:val="0"/>
    </w:rPr>
  </w:style>
  <w:style w:type="paragraph" w:customStyle="1" w:styleId="xl67">
    <w:name w:val="xl67"/>
    <w:basedOn w:val="aa"/>
    <w:qFormat/>
    <w:pPr>
      <w:widowControl/>
      <w:pBdr>
        <w:top w:val="single" w:sz="8" w:space="0" w:color="A0B3C6"/>
        <w:left w:val="single" w:sz="8" w:space="0" w:color="A0B3C6"/>
        <w:bottom w:val="single" w:sz="8" w:space="0" w:color="A0B3C6"/>
        <w:right w:val="single" w:sz="8" w:space="0" w:color="A0B3C6"/>
      </w:pBdr>
      <w:shd w:val="clear" w:color="000000" w:fill="FFFFFF"/>
      <w:spacing w:before="100" w:beforeAutospacing="1" w:after="100" w:afterAutospacing="1" w:line="276" w:lineRule="auto"/>
      <w:jc w:val="left"/>
    </w:pPr>
    <w:rPr>
      <w:rFonts w:ascii="Arial" w:eastAsia="宋体" w:hAnsi="Arial" w:cs="Arial"/>
      <w:color w:val="000000"/>
      <w:kern w:val="0"/>
    </w:rPr>
  </w:style>
  <w:style w:type="paragraph" w:customStyle="1" w:styleId="xl68">
    <w:name w:val="xl68"/>
    <w:basedOn w:val="aa"/>
    <w:qFormat/>
    <w:pPr>
      <w:widowControl/>
      <w:pBdr>
        <w:top w:val="single" w:sz="8" w:space="0" w:color="A0B3C6"/>
        <w:left w:val="single" w:sz="8" w:space="0" w:color="A0B3C6"/>
        <w:bottom w:val="single" w:sz="8" w:space="0" w:color="A0B3C6"/>
        <w:right w:val="single" w:sz="8" w:space="0" w:color="A0B3C6"/>
      </w:pBdr>
      <w:shd w:val="clear" w:color="000000" w:fill="FFFFFF"/>
      <w:spacing w:before="100" w:beforeAutospacing="1" w:after="100" w:afterAutospacing="1" w:line="276" w:lineRule="auto"/>
      <w:jc w:val="right"/>
    </w:pPr>
    <w:rPr>
      <w:rFonts w:ascii="Arial" w:eastAsia="宋体" w:hAnsi="Arial" w:cs="Arial"/>
      <w:color w:val="000000"/>
      <w:kern w:val="0"/>
    </w:rPr>
  </w:style>
  <w:style w:type="paragraph" w:customStyle="1" w:styleId="xl69">
    <w:name w:val="xl69"/>
    <w:basedOn w:val="aa"/>
    <w:autoRedefine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left"/>
      <w:textAlignment w:val="top"/>
    </w:pPr>
    <w:rPr>
      <w:rFonts w:ascii="宋体" w:eastAsia="宋体" w:hAnsi="宋体" w:cs="宋体"/>
      <w:kern w:val="0"/>
    </w:rPr>
  </w:style>
  <w:style w:type="paragraph" w:customStyle="1" w:styleId="xl70">
    <w:name w:val="xl70"/>
    <w:basedOn w:val="aa"/>
    <w:qFormat/>
    <w:pPr>
      <w:widowControl/>
      <w:pBdr>
        <w:left w:val="single" w:sz="8" w:space="0" w:color="A0B3C6"/>
        <w:right w:val="single" w:sz="8" w:space="0" w:color="A0B3C6"/>
      </w:pBdr>
      <w:shd w:val="clear" w:color="000000" w:fill="ECF4FE"/>
      <w:spacing w:before="100" w:beforeAutospacing="1" w:after="100" w:afterAutospacing="1" w:line="276" w:lineRule="auto"/>
      <w:jc w:val="right"/>
    </w:pPr>
    <w:rPr>
      <w:rFonts w:ascii="宋体" w:eastAsia="宋体" w:hAnsi="宋体" w:cs="宋体"/>
      <w:b/>
      <w:bCs/>
      <w:color w:val="003366"/>
      <w:kern w:val="0"/>
    </w:rPr>
  </w:style>
  <w:style w:type="paragraph" w:customStyle="1" w:styleId="xl71">
    <w:name w:val="xl71"/>
    <w:basedOn w:val="aa"/>
    <w:qFormat/>
    <w:pPr>
      <w:widowControl/>
      <w:spacing w:before="100" w:beforeAutospacing="1" w:after="100" w:afterAutospacing="1" w:line="276" w:lineRule="auto"/>
      <w:jc w:val="right"/>
    </w:pPr>
    <w:rPr>
      <w:rFonts w:ascii="宋体" w:eastAsia="宋体" w:hAnsi="宋体" w:cs="宋体"/>
      <w:kern w:val="0"/>
    </w:rPr>
  </w:style>
  <w:style w:type="paragraph" w:styleId="afffff3">
    <w:name w:val="List Paragraph"/>
    <w:basedOn w:val="aa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mbria" w:eastAsia="宋体" w:hAnsi="Cambria"/>
      <w:kern w:val="0"/>
      <w:sz w:val="22"/>
    </w:rPr>
  </w:style>
  <w:style w:type="paragraph" w:styleId="afffff4">
    <w:name w:val="No Spacing"/>
    <w:basedOn w:val="aa"/>
    <w:link w:val="afffff5"/>
    <w:qFormat/>
    <w:pPr>
      <w:widowControl/>
      <w:spacing w:line="240" w:lineRule="auto"/>
      <w:jc w:val="left"/>
    </w:pPr>
    <w:rPr>
      <w:rFonts w:ascii="Cambria" w:eastAsia="宋体" w:hAnsi="Cambria"/>
      <w:kern w:val="0"/>
      <w:sz w:val="22"/>
    </w:rPr>
  </w:style>
  <w:style w:type="character" w:customStyle="1" w:styleId="afffff5">
    <w:name w:val="无间隔 字符"/>
    <w:link w:val="afffff4"/>
    <w:qFormat/>
    <w:rPr>
      <w:rFonts w:ascii="Cambria" w:hAnsi="Cambria"/>
      <w:sz w:val="22"/>
      <w:szCs w:val="22"/>
    </w:rPr>
  </w:style>
  <w:style w:type="paragraph" w:styleId="afffff6">
    <w:name w:val="Quote"/>
    <w:basedOn w:val="aa"/>
    <w:next w:val="aa"/>
    <w:link w:val="afffff7"/>
    <w:qFormat/>
    <w:pPr>
      <w:widowControl/>
      <w:spacing w:after="200" w:line="276" w:lineRule="auto"/>
      <w:jc w:val="left"/>
    </w:pPr>
    <w:rPr>
      <w:rFonts w:ascii="Cambria" w:eastAsia="宋体" w:hAnsi="Cambria"/>
      <w:i/>
      <w:iCs/>
      <w:kern w:val="0"/>
      <w:sz w:val="22"/>
    </w:rPr>
  </w:style>
  <w:style w:type="character" w:customStyle="1" w:styleId="afffff7">
    <w:name w:val="引用 字符"/>
    <w:link w:val="afffff6"/>
    <w:qFormat/>
    <w:rPr>
      <w:rFonts w:ascii="Cambria" w:hAnsi="Cambria"/>
      <w:i/>
      <w:iCs/>
      <w:sz w:val="22"/>
      <w:szCs w:val="22"/>
    </w:rPr>
  </w:style>
  <w:style w:type="paragraph" w:styleId="afffff8">
    <w:name w:val="Intense Quote"/>
    <w:basedOn w:val="aa"/>
    <w:next w:val="aa"/>
    <w:link w:val="afffff9"/>
    <w:autoRedefine/>
    <w:qFormat/>
    <w:pPr>
      <w:widowControl/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rFonts w:ascii="Cambria" w:eastAsia="宋体" w:hAnsi="Cambria"/>
      <w:i/>
      <w:iCs/>
      <w:kern w:val="0"/>
      <w:sz w:val="22"/>
    </w:rPr>
  </w:style>
  <w:style w:type="character" w:customStyle="1" w:styleId="afffff9">
    <w:name w:val="明显引用 字符"/>
    <w:link w:val="afffff8"/>
    <w:autoRedefine/>
    <w:qFormat/>
    <w:rPr>
      <w:rFonts w:ascii="Cambria" w:hAnsi="Cambria"/>
      <w:i/>
      <w:iCs/>
      <w:sz w:val="22"/>
      <w:szCs w:val="22"/>
    </w:rPr>
  </w:style>
  <w:style w:type="character" w:customStyle="1" w:styleId="1f">
    <w:name w:val="不明显强调1"/>
    <w:qFormat/>
    <w:rPr>
      <w:i/>
      <w:iCs/>
    </w:rPr>
  </w:style>
  <w:style w:type="character" w:customStyle="1" w:styleId="1f0">
    <w:name w:val="明显强调1"/>
    <w:qFormat/>
    <w:rPr>
      <w:b/>
      <w:bCs/>
      <w:i/>
      <w:iCs/>
    </w:rPr>
  </w:style>
  <w:style w:type="character" w:customStyle="1" w:styleId="1f1">
    <w:name w:val="不明显参考1"/>
    <w:qFormat/>
    <w:rPr>
      <w:smallCaps/>
    </w:rPr>
  </w:style>
  <w:style w:type="character" w:customStyle="1" w:styleId="1f2">
    <w:name w:val="明显参考1"/>
    <w:qFormat/>
    <w:rPr>
      <w:b/>
      <w:bCs/>
      <w:smallCaps/>
    </w:rPr>
  </w:style>
  <w:style w:type="character" w:customStyle="1" w:styleId="1f3">
    <w:name w:val="书籍标题1"/>
    <w:qFormat/>
    <w:rPr>
      <w:i/>
      <w:iCs/>
      <w:smallCaps/>
      <w:spacing w:val="5"/>
    </w:rPr>
  </w:style>
  <w:style w:type="paragraph" w:customStyle="1" w:styleId="TOC10">
    <w:name w:val="TOC 标题1"/>
    <w:basedOn w:val="1"/>
    <w:next w:val="aa"/>
    <w:uiPriority w:val="39"/>
    <w:qFormat/>
    <w:pPr>
      <w:keepNext w:val="0"/>
      <w:keepLines w:val="0"/>
      <w:pageBreakBefore w:val="0"/>
      <w:widowControl/>
      <w:spacing w:beforeLines="0" w:before="480" w:afterLines="0" w:after="0" w:line="276" w:lineRule="auto"/>
      <w:contextualSpacing/>
      <w:jc w:val="left"/>
      <w:outlineLvl w:val="9"/>
    </w:pPr>
    <w:rPr>
      <w:rFonts w:ascii="Cambria" w:eastAsia="宋体" w:hAnsi="Cambria"/>
      <w:b w:val="0"/>
      <w:bCs w:val="0"/>
      <w:smallCaps/>
      <w:spacing w:val="5"/>
      <w:kern w:val="0"/>
      <w:sz w:val="36"/>
      <w:szCs w:val="36"/>
      <w:lang w:bidi="en-US"/>
    </w:rPr>
  </w:style>
  <w:style w:type="character" w:customStyle="1" w:styleId="CharChar25">
    <w:name w:val="Char Char25"/>
    <w:qFormat/>
    <w:rPr>
      <w:rFonts w:ascii="Calibri Light" w:eastAsia="宋体" w:hAnsi="Calibri Light" w:cs="Times New Roman"/>
      <w:kern w:val="0"/>
      <w:sz w:val="18"/>
      <w:szCs w:val="18"/>
    </w:rPr>
  </w:style>
  <w:style w:type="character" w:customStyle="1" w:styleId="CharChar21">
    <w:name w:val="Char Char21"/>
    <w:qFormat/>
    <w:rPr>
      <w:rFonts w:ascii="Calibri Light" w:eastAsia="宋体" w:hAnsi="Calibri Light" w:cs="Times New Roman"/>
      <w:smallCaps/>
      <w:kern w:val="0"/>
      <w:sz w:val="52"/>
      <w:szCs w:val="52"/>
    </w:rPr>
  </w:style>
  <w:style w:type="character" w:customStyle="1" w:styleId="CharChar20">
    <w:name w:val="Char Char20"/>
    <w:autoRedefine/>
    <w:qFormat/>
    <w:rPr>
      <w:rFonts w:ascii="Calibri Light" w:eastAsia="宋体" w:hAnsi="Calibri Light" w:cs="Times New Roman"/>
      <w:kern w:val="0"/>
      <w:sz w:val="24"/>
    </w:rPr>
  </w:style>
  <w:style w:type="character" w:customStyle="1" w:styleId="CharChar14">
    <w:name w:val="Char Char14"/>
    <w:autoRedefine/>
    <w:qFormat/>
    <w:rPr>
      <w:rFonts w:ascii="Calibri Light" w:eastAsia="宋体" w:hAnsi="Calibri Light" w:cs="Times New Roman"/>
      <w:i/>
      <w:iCs/>
      <w:smallCaps/>
      <w:spacing w:val="10"/>
      <w:kern w:val="0"/>
      <w:sz w:val="28"/>
      <w:szCs w:val="28"/>
    </w:rPr>
  </w:style>
  <w:style w:type="character" w:customStyle="1" w:styleId="Char2">
    <w:name w:val="脚注文本 Char"/>
    <w:qFormat/>
    <w:rPr>
      <w:rFonts w:ascii="Cambria" w:eastAsia="宋体" w:hAnsi="Cambria"/>
      <w:sz w:val="18"/>
      <w:szCs w:val="18"/>
      <w:lang w:val="en-US" w:eastAsia="zh-CN" w:bidi="ar-SA"/>
    </w:rPr>
  </w:style>
  <w:style w:type="paragraph" w:customStyle="1" w:styleId="afffffa">
    <w:name w:val="表格"/>
    <w:basedOn w:val="aa"/>
    <w:link w:val="Char3"/>
    <w:autoRedefine/>
    <w:qFormat/>
    <w:pPr>
      <w:spacing w:line="240" w:lineRule="auto"/>
      <w:jc w:val="center"/>
    </w:pPr>
    <w:rPr>
      <w:rFonts w:ascii="宋体" w:eastAsia="宋体" w:hAnsi="宋体"/>
      <w:szCs w:val="21"/>
    </w:rPr>
  </w:style>
  <w:style w:type="character" w:customStyle="1" w:styleId="Char3">
    <w:name w:val="表格 Char"/>
    <w:link w:val="afffffa"/>
    <w:qFormat/>
    <w:rPr>
      <w:rFonts w:ascii="宋体" w:hAnsi="宋体"/>
      <w:kern w:val="2"/>
      <w:sz w:val="24"/>
      <w:szCs w:val="21"/>
    </w:rPr>
  </w:style>
  <w:style w:type="paragraph" w:customStyle="1" w:styleId="74">
    <w:name w:val="7"/>
    <w:basedOn w:val="aa"/>
    <w:next w:val="afffff3"/>
    <w:uiPriority w:val="34"/>
    <w:qFormat/>
    <w:pPr>
      <w:spacing w:line="276" w:lineRule="auto"/>
      <w:ind w:left="420" w:firstLineChars="200" w:firstLine="200"/>
    </w:pPr>
    <w:rPr>
      <w:rFonts w:ascii="等线" w:eastAsia="宋体" w:hAnsi="等线"/>
    </w:rPr>
  </w:style>
  <w:style w:type="paragraph" w:customStyle="1" w:styleId="Editorscomments">
    <w:name w:val="Editor's comments"/>
    <w:basedOn w:val="aa"/>
    <w:qFormat/>
    <w:pPr>
      <w:widowControl/>
      <w:overflowPunct w:val="0"/>
      <w:autoSpaceDE w:val="0"/>
      <w:autoSpaceDN w:val="0"/>
      <w:adjustRightInd w:val="0"/>
      <w:spacing w:after="120" w:line="240" w:lineRule="auto"/>
      <w:jc w:val="left"/>
      <w:textAlignment w:val="baseline"/>
    </w:pPr>
    <w:rPr>
      <w:rFonts w:ascii="Arial" w:eastAsia="宋体" w:hAnsi="Arial"/>
      <w:b/>
      <w:bCs/>
      <w:color w:val="FF0000"/>
      <w:kern w:val="0"/>
      <w:sz w:val="20"/>
      <w:szCs w:val="20"/>
      <w:lang w:eastAsia="en-US"/>
    </w:rPr>
  </w:style>
  <w:style w:type="character" w:customStyle="1" w:styleId="1f4">
    <w:name w:val="脚注文本 字符1"/>
    <w:qFormat/>
    <w:rPr>
      <w:rFonts w:ascii="Times New Roman" w:eastAsia="宋体" w:hAnsi="Times New Roman" w:cs="Times New Roman"/>
      <w:sz w:val="18"/>
      <w:szCs w:val="20"/>
    </w:rPr>
  </w:style>
  <w:style w:type="paragraph" w:customStyle="1" w:styleId="a7">
    <w:name w:val="列项——（一级）"/>
    <w:qFormat/>
    <w:pPr>
      <w:widowControl w:val="0"/>
      <w:numPr>
        <w:numId w:val="13"/>
      </w:numPr>
      <w:ind w:left="834"/>
      <w:jc w:val="both"/>
    </w:pPr>
    <w:rPr>
      <w:rFonts w:ascii="宋体"/>
      <w:sz w:val="21"/>
    </w:rPr>
  </w:style>
  <w:style w:type="paragraph" w:customStyle="1" w:styleId="a8">
    <w:name w:val="列项●（二级）"/>
    <w:autoRedefine/>
    <w:qFormat/>
    <w:pPr>
      <w:numPr>
        <w:ilvl w:val="1"/>
        <w:numId w:val="13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9">
    <w:name w:val="列项◆（三级）"/>
    <w:basedOn w:val="aa"/>
    <w:qFormat/>
    <w:pPr>
      <w:numPr>
        <w:ilvl w:val="2"/>
        <w:numId w:val="13"/>
      </w:numPr>
      <w:spacing w:line="240" w:lineRule="auto"/>
    </w:pPr>
    <w:rPr>
      <w:rFonts w:ascii="宋体" w:eastAsia="宋体"/>
      <w:szCs w:val="21"/>
    </w:rPr>
  </w:style>
  <w:style w:type="paragraph" w:customStyle="1" w:styleId="afffffb">
    <w:name w:val="字母编号列项（一级）"/>
    <w:qFormat/>
    <w:pPr>
      <w:jc w:val="both"/>
    </w:pPr>
    <w:rPr>
      <w:rFonts w:ascii="宋体" w:hAnsi="Calibri"/>
      <w:sz w:val="21"/>
    </w:rPr>
  </w:style>
  <w:style w:type="table" w:customStyle="1" w:styleId="91">
    <w:name w:val="样式9"/>
    <w:basedOn w:val="ac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</w:rPr>
    </w:tblStylePr>
  </w:style>
  <w:style w:type="table" w:customStyle="1" w:styleId="1f5">
    <w:name w:val="网格型浅色1"/>
    <w:basedOn w:val="ac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Char4">
    <w:name w:val="正文首行缩进 Char"/>
    <w:autoRedefine/>
    <w:qFormat/>
    <w:rPr>
      <w:rFonts w:ascii="Cambria" w:eastAsia="宋体" w:hAnsi="Cambria"/>
      <w:sz w:val="24"/>
      <w:szCs w:val="22"/>
      <w:lang w:val="en-US" w:eastAsia="zh-CN" w:bidi="ar-SA"/>
    </w:rPr>
  </w:style>
  <w:style w:type="paragraph" w:customStyle="1" w:styleId="Pa04">
    <w:name w:val="Pa0+4"/>
    <w:basedOn w:val="Default"/>
    <w:next w:val="Default"/>
    <w:uiPriority w:val="99"/>
    <w:qFormat/>
    <w:pPr>
      <w:spacing w:after="0" w:line="221" w:lineRule="atLeast"/>
    </w:pPr>
    <w:rPr>
      <w:rFonts w:ascii="宋体" w:hAnsi="Times New Roman"/>
      <w:color w:val="auto"/>
    </w:rPr>
  </w:style>
  <w:style w:type="paragraph" w:customStyle="1" w:styleId="Pa73">
    <w:name w:val="Pa7+3"/>
    <w:basedOn w:val="Default"/>
    <w:next w:val="Default"/>
    <w:uiPriority w:val="99"/>
    <w:qFormat/>
    <w:pPr>
      <w:spacing w:after="0" w:line="201" w:lineRule="atLeast"/>
    </w:pPr>
    <w:rPr>
      <w:rFonts w:ascii="宋体圏..." w:eastAsia="宋体圏..." w:hAnsi="Times New Roman"/>
      <w:color w:val="auto"/>
    </w:rPr>
  </w:style>
  <w:style w:type="paragraph" w:customStyle="1" w:styleId="1f6">
    <w:name w:val="正文首行缩进1"/>
    <w:basedOn w:val="aff"/>
    <w:qFormat/>
    <w:pPr>
      <w:spacing w:before="100" w:beforeAutospacing="1" w:line="360" w:lineRule="auto"/>
      <w:ind w:firstLineChars="200" w:firstLine="200"/>
    </w:pPr>
    <w:rPr>
      <w:sz w:val="24"/>
      <w:szCs w:val="24"/>
    </w:rPr>
  </w:style>
  <w:style w:type="paragraph" w:customStyle="1" w:styleId="1f7">
    <w:name w:val="正文1"/>
    <w:autoRedefine/>
    <w:qFormat/>
    <w:pPr>
      <w:jc w:val="both"/>
    </w:pPr>
    <w:rPr>
      <w:kern w:val="2"/>
      <w:sz w:val="21"/>
      <w:szCs w:val="21"/>
    </w:rPr>
  </w:style>
  <w:style w:type="character" w:customStyle="1" w:styleId="fstepcontent">
    <w:name w:val="f_step_content"/>
    <w:basedOn w:val="ab"/>
    <w:autoRedefine/>
    <w:qFormat/>
  </w:style>
  <w:style w:type="character" w:customStyle="1" w:styleId="fzhengwen">
    <w:name w:val="f_zhengwen"/>
    <w:basedOn w:val="ab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169</Characters>
  <Application>Microsoft Office Word</Application>
  <DocSecurity>0</DocSecurity>
  <Lines>28</Lines>
  <Paragraphs>11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10</cp:revision>
  <dcterms:created xsi:type="dcterms:W3CDTF">2020-04-08T08:00:00Z</dcterms:created>
  <dcterms:modified xsi:type="dcterms:W3CDTF">2026-04-30T09:31:00Z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C29D92942CE04BABBE5F37062DC4A6D7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